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8267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44"/>
          <w:szCs w:val="20"/>
        </w:rPr>
        <w:t>Teaching</w:t>
      </w:r>
      <w:r>
        <w:rPr>
          <w:rFonts w:hint="eastAsia" w:ascii="Arial" w:hAnsi="Arial" w:eastAsia="等线" w:cs="Arial"/>
          <w:b/>
          <w:sz w:val="44"/>
          <w:szCs w:val="20"/>
          <w:lang w:val="en-US" w:eastAsia="zh-CN"/>
        </w:rPr>
        <w:t>-</w:t>
      </w:r>
      <w:r>
        <w:rPr>
          <w:rFonts w:ascii="Arial" w:hAnsi="Arial" w:eastAsia="等线" w:cs="Arial"/>
          <w:b/>
          <w:sz w:val="44"/>
          <w:szCs w:val="20"/>
        </w:rPr>
        <w:t>Assistant</w:t>
      </w:r>
      <w:r>
        <w:rPr>
          <w:rFonts w:hint="eastAsia" w:ascii="Arial" w:hAnsi="Arial" w:eastAsia="等线" w:cs="Arial"/>
          <w:b/>
          <w:sz w:val="44"/>
          <w:szCs w:val="20"/>
          <w:lang w:val="en-US" w:eastAsia="zh-CN"/>
        </w:rPr>
        <w:t>-</w:t>
      </w:r>
      <w:r>
        <w:rPr>
          <w:rFonts w:ascii="Arial" w:hAnsi="Arial" w:eastAsia="等线" w:cs="Arial"/>
          <w:b/>
          <w:sz w:val="44"/>
          <w:szCs w:val="20"/>
        </w:rPr>
        <w:t>Recruitment System</w:t>
      </w:r>
      <w:r>
        <w:rPr>
          <w:rFonts w:hint="eastAsia" w:ascii="Arial" w:hAnsi="Arial" w:eastAsia="等线" w:cs="Arial"/>
          <w:b/>
          <w:sz w:val="44"/>
          <w:szCs w:val="20"/>
          <w:lang w:val="en-US" w:eastAsia="zh-CN"/>
        </w:rPr>
        <w:t xml:space="preserve"> </w:t>
      </w:r>
      <w:r>
        <w:rPr>
          <w:rFonts w:ascii="Arial" w:hAnsi="Arial" w:eastAsia="等线" w:cs="Arial"/>
          <w:b/>
          <w:sz w:val="44"/>
          <w:szCs w:val="20"/>
        </w:rPr>
        <w:t>Requirements Questionnaire</w:t>
      </w:r>
    </w:p>
    <w:p w14:paraId="674D2E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Dear Users,</w:t>
      </w:r>
    </w:p>
    <w:p w14:paraId="5B7157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Hello! To optimize the Teaching Assistant Recruitment System, precisely match your usage needs, and improve the system operation experience, we are conducting this questionnaire survey. This questionnaire is </w:t>
      </w:r>
      <w:r>
        <w:rPr>
          <w:rFonts w:ascii="Arial" w:hAnsi="Arial" w:eastAsia="等线" w:cs="Arial"/>
          <w:b/>
          <w:sz w:val="22"/>
        </w:rPr>
        <w:t>anonymous</w:t>
      </w:r>
      <w:r>
        <w:rPr>
          <w:rFonts w:ascii="Arial" w:hAnsi="Arial" w:eastAsia="等线" w:cs="Arial"/>
          <w:sz w:val="22"/>
        </w:rPr>
        <w:t>, and all answers will only be used for system optimization reference. Thank you for taking your valuable time to complete it!</w:t>
      </w:r>
    </w:p>
    <w:p w14:paraId="5B95F803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I. Basic Information (Optional)</w:t>
      </w:r>
      <w:bookmarkEnd w:id="0"/>
    </w:p>
    <w:p w14:paraId="5881D1B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Your identity is? (Single choice)</w:t>
      </w:r>
    </w:p>
    <w:p w14:paraId="51ECD1F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Applicant (planning to apply for a teaching assistant position)</w:t>
      </w:r>
    </w:p>
    <w:p w14:paraId="2941C6D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Course Organizer (responsible for posting TA recruitment and reviewing applicants)</w:t>
      </w:r>
    </w:p>
    <w:p w14:paraId="0B3B7965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Administrator (responsible for system management, user and position management)</w:t>
      </w:r>
    </w:p>
    <w:p w14:paraId="6334DD5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Other (please specify: __________)</w:t>
      </w:r>
    </w:p>
    <w:p w14:paraId="34959160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How often do you use similar TA recruitment systems? (Single choice)</w:t>
      </w:r>
    </w:p>
    <w:p w14:paraId="765E048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Never used</w:t>
      </w:r>
    </w:p>
    <w:p w14:paraId="08921C7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Occasionally (1–2 times per month)</w:t>
      </w:r>
    </w:p>
    <w:p w14:paraId="397F6FE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Frequently (1–2 times per week)</w:t>
      </w:r>
    </w:p>
    <w:p w14:paraId="1477AB4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Very frequently (3 or more times per week)</w:t>
      </w:r>
    </w:p>
    <w:p w14:paraId="2A4FE68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08D969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II. Applicant Perspective Needs Survey</w:t>
      </w:r>
      <w:bookmarkEnd w:id="1"/>
    </w:p>
    <w:p w14:paraId="5ADE8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(Please fill in carefully if you are an applicant; others may fill in optionally)</w:t>
      </w:r>
    </w:p>
    <w:p w14:paraId="177FC7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Please select the corresponding option according to your need level</w:t>
      </w:r>
    </w:p>
    <w:p w14:paraId="57C378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(1=Not needed at all, 2=Not very needed, 3=Neutral, 4=Relatively needed, 5=Very much needed)</w:t>
      </w:r>
    </w:p>
    <w:p w14:paraId="09F8ECB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create and edit my personal application profile to show basic information and skills to course organizers.</w:t>
      </w:r>
    </w:p>
    <w:p w14:paraId="53816AE4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3BC4EFC7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0F49567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241BA72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369FF853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6B2F62EE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I hope to set my personal application profile visible </w:t>
      </w:r>
      <w:r>
        <w:rPr>
          <w:rFonts w:ascii="Arial" w:hAnsi="Arial" w:eastAsia="等线" w:cs="Arial"/>
          <w:b/>
          <w:sz w:val="22"/>
        </w:rPr>
        <w:t>only to the position poster</w:t>
      </w:r>
      <w:r>
        <w:rPr>
          <w:rFonts w:ascii="Arial" w:hAnsi="Arial" w:eastAsia="等线" w:cs="Arial"/>
          <w:sz w:val="22"/>
        </w:rPr>
        <w:t xml:space="preserve"> when applying for a position to protect personal privacy.</w:t>
      </w:r>
    </w:p>
    <w:p w14:paraId="14C7AA04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4E38B39C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2D3470C5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33532474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064127E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555D5931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upload my personal resume file so that course organizers can fully understand my past experience and abilities.</w:t>
      </w:r>
    </w:p>
    <w:p w14:paraId="5821678D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0F598EFF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59677060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644E5FE7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6EF1F158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6E844009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search for available TA positions by major, position type and other conditions to quickly find positions that match my qualifications.</w:t>
      </w:r>
    </w:p>
    <w:p w14:paraId="73AD69C9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0EA7D1B0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4680373D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74CED436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42FA5A72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74BF4FB1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submit applications for my ideal positions to get TA job opportunities.</w:t>
      </w:r>
    </w:p>
    <w:p w14:paraId="59963665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668BCB6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2F62A91B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5BB84B97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426F2C2A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33787EA9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check my application status in real time (Pending review / Approved / Rejected / Viewed) to keep track of progress.</w:t>
      </w:r>
    </w:p>
    <w:p w14:paraId="5F2270FF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2469B5C1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27951A58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1A38D91A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119355DC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7A3A54D3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view the matching analysis between the position and my skills to know if I am suitable for the role.</w:t>
      </w:r>
    </w:p>
    <w:p w14:paraId="250FC8B0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274CDC5F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18730B4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6FFFD640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2428BF0F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7C7674B2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view my skill gaps identified by the system to improve my abilities in a targeted way.</w:t>
      </w:r>
    </w:p>
    <w:p w14:paraId="52BA8004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6E1281B5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5B8BA79D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4DBECEE1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1DC8A3FE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2724F0CB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conveniently view all TA positions in the system.</w:t>
      </w:r>
    </w:p>
    <w:p w14:paraId="4B4FD575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708D5517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53E32E6A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2E6C02BD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70671B7D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2A940246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the system automatically recommends matching positions based on my skills to find suitable opportunities faster.</w:t>
      </w:r>
    </w:p>
    <w:p w14:paraId="6170B458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2517F3DC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7FDF8F25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7F891ABF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74D6024B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4EF53A01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withdraw my application before being hired, and submit resignation / leave requests after being hired.</w:t>
      </w:r>
    </w:p>
    <w:p w14:paraId="1D5F0C9C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790EDD99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55DCA899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1A82918F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2A6EDF73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54481203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communicate directly with the position poster and negotiate relevant matters (e.g., salary).</w:t>
      </w:r>
    </w:p>
    <w:p w14:paraId="21791A5A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65BBECEE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06F70462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2581EACC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2D45DB0C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1748663D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each position or poster has ratings from historical applicants as a reference for my application.</w:t>
      </w:r>
    </w:p>
    <w:p w14:paraId="6B63C3C3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0F0DDA93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51B8607E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66C2E4CF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47A0DBA9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110B1E67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there is a forum function to view position recommendations or ratings from other applicants.</w:t>
      </w:r>
    </w:p>
    <w:p w14:paraId="54A7BC46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53348B15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5F4AC9C7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425D1062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77B3E5A9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79E502DD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report inappropriate or risky positions.</w:t>
      </w:r>
    </w:p>
    <w:p w14:paraId="73F8E792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34F688DE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5287B229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4E0D27AA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713C2D0A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104B947B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set hard recruitment requirements (e.g., salary reaching a specified level).</w:t>
      </w:r>
    </w:p>
    <w:p w14:paraId="4D9D9C35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56D1F00B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3B95B207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08F35707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0E7721DD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3EFFA1D4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save and recommend my ideal positions.</w:t>
      </w:r>
    </w:p>
    <w:p w14:paraId="354B012C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7A2B841E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3443497D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1BA5C176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7915E399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359F3FC8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receive notifications about application status (e.g., review results, position updates).</w:t>
      </w:r>
    </w:p>
    <w:p w14:paraId="5A3CF788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27B4CAD9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19D8EF90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15DDB408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7C1FB7AE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23412D5D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delete personal data, deactivate my account, and download application records.</w:t>
      </w:r>
    </w:p>
    <w:p w14:paraId="3DB8CC5F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57A9FD34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0AD7A278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3D04AEA6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76416235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33BCA9E4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the system provides operation guides to help me get started quickly.</w:t>
      </w:r>
    </w:p>
    <w:p w14:paraId="7B2E17A0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392D2398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2449DC42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5B2C7D90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2348BCAF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7D271471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view all my application history records.</w:t>
      </w:r>
    </w:p>
    <w:p w14:paraId="5B85F555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30C96A52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2268B759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411B5610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48FCD206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6CF4B274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the system provides multiple login methods (e.g., account password, SMS verification code, third-party login).</w:t>
      </w:r>
    </w:p>
    <w:p w14:paraId="557FDAB2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45A7E4E1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0F5CE210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4F2ACC35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53FE8719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2AA29F3C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reset my login password.</w:t>
      </w:r>
    </w:p>
    <w:p w14:paraId="5B4AE65C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0837D0BF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306D015E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584D919F">
      <w:pPr>
        <w:numPr>
          <w:ilvl w:val="0"/>
          <w:numId w:val="1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0E5E50B5">
      <w:pPr>
        <w:numPr>
          <w:ilvl w:val="0"/>
          <w:numId w:val="1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12688F46">
      <w:pPr>
        <w:numPr>
          <w:ilvl w:val="0"/>
          <w:numId w:val="1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give negative ratings (thumbs down) to positions or posters after completed applications.</w:t>
      </w:r>
    </w:p>
    <w:p w14:paraId="0FEF8813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4E4FFDE2">
      <w:pPr>
        <w:numPr>
          <w:ilvl w:val="0"/>
          <w:numId w:val="1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364586AC">
      <w:pPr>
        <w:numPr>
          <w:ilvl w:val="0"/>
          <w:numId w:val="1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4EE1AD6B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3A928312">
      <w:pPr>
        <w:numPr>
          <w:ilvl w:val="0"/>
          <w:numId w:val="1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042071F2">
      <w:pPr>
        <w:numPr>
          <w:ilvl w:val="0"/>
          <w:numId w:val="1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selectively provide my contact information (e.g., choose whether to provide a reachable phone number).</w:t>
      </w:r>
    </w:p>
    <w:p w14:paraId="08664C64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1E40A92A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656BA01E">
      <w:pPr>
        <w:numPr>
          <w:ilvl w:val="0"/>
          <w:numId w:val="1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4FA98FE1">
      <w:pPr>
        <w:numPr>
          <w:ilvl w:val="0"/>
          <w:numId w:val="1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629264E1">
      <w:pPr>
        <w:numPr>
          <w:ilvl w:val="0"/>
          <w:numId w:val="1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3107400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665C5E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III. Course Organizer Perspective Needs Survey</w:t>
      </w:r>
      <w:bookmarkEnd w:id="2"/>
    </w:p>
    <w:p w14:paraId="2C692E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(Please fill in carefully if you are a course organizer; others may fill in optionally)</w:t>
      </w:r>
    </w:p>
    <w:p w14:paraId="0C5C20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Please select the corresponding option according to your need level</w:t>
      </w:r>
    </w:p>
    <w:p w14:paraId="38A71D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(1=Not needed at all, 2=Not very needed, 3=Neutral, 4=Relatively needed, 5=Very much needed)</w:t>
      </w:r>
    </w:p>
    <w:p w14:paraId="77AD3C35">
      <w:pPr>
        <w:numPr>
          <w:ilvl w:val="0"/>
          <w:numId w:val="1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post TA recruitment positions (fill in position name, requirements, number of openings, time, etc.) to recruit qualified TAs.</w:t>
      </w:r>
    </w:p>
    <w:p w14:paraId="78BF3789">
      <w:pPr>
        <w:numPr>
          <w:ilvl w:val="0"/>
          <w:numId w:val="1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5F19B2E8">
      <w:pPr>
        <w:numPr>
          <w:ilvl w:val="0"/>
          <w:numId w:val="1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5673D70E">
      <w:pPr>
        <w:numPr>
          <w:ilvl w:val="0"/>
          <w:numId w:val="1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0AA4ABBF">
      <w:pPr>
        <w:numPr>
          <w:ilvl w:val="0"/>
          <w:numId w:val="1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554E3685">
      <w:pPr>
        <w:numPr>
          <w:ilvl w:val="0"/>
          <w:numId w:val="1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10FD76CE">
      <w:pPr>
        <w:numPr>
          <w:ilvl w:val="0"/>
          <w:numId w:val="1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edit or remove published positions to adjust recruitment needs in a timely manner (e.g., change headcount, close recruitment).</w:t>
      </w:r>
    </w:p>
    <w:p w14:paraId="574BD788">
      <w:pPr>
        <w:numPr>
          <w:ilvl w:val="0"/>
          <w:numId w:val="1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0FE73E0B">
      <w:pPr>
        <w:numPr>
          <w:ilvl w:val="0"/>
          <w:numId w:val="1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6A2D4B43">
      <w:pPr>
        <w:numPr>
          <w:ilvl w:val="0"/>
          <w:numId w:val="1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24F9D69D">
      <w:pPr>
        <w:numPr>
          <w:ilvl w:val="0"/>
          <w:numId w:val="1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4553622C">
      <w:pPr>
        <w:numPr>
          <w:ilvl w:val="0"/>
          <w:numId w:val="1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2D6111E2">
      <w:pPr>
        <w:numPr>
          <w:ilvl w:val="0"/>
          <w:numId w:val="1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filter applicants by skills, matching degree, education and other conditions to quickly find qualified candidates.</w:t>
      </w:r>
    </w:p>
    <w:p w14:paraId="2062D82F">
      <w:pPr>
        <w:numPr>
          <w:ilvl w:val="0"/>
          <w:numId w:val="1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550C93BE">
      <w:pPr>
        <w:numPr>
          <w:ilvl w:val="0"/>
          <w:numId w:val="1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1182D847">
      <w:pPr>
        <w:numPr>
          <w:ilvl w:val="0"/>
          <w:numId w:val="1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70F47242">
      <w:pPr>
        <w:numPr>
          <w:ilvl w:val="0"/>
          <w:numId w:val="1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3E92399C">
      <w:pPr>
        <w:numPr>
          <w:ilvl w:val="0"/>
          <w:numId w:val="1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1529420E">
      <w:pPr>
        <w:numPr>
          <w:ilvl w:val="0"/>
          <w:numId w:val="1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view the applicant list, check resumes and historical ratings, and review applications (Approve / Reject with comments).</w:t>
      </w:r>
    </w:p>
    <w:p w14:paraId="65562F1D">
      <w:pPr>
        <w:numPr>
          <w:ilvl w:val="0"/>
          <w:numId w:val="1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290B075E">
      <w:pPr>
        <w:numPr>
          <w:ilvl w:val="0"/>
          <w:numId w:val="1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3F6F5D2F">
      <w:pPr>
        <w:numPr>
          <w:ilvl w:val="0"/>
          <w:numId w:val="1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1E22C631">
      <w:pPr>
        <w:numPr>
          <w:ilvl w:val="0"/>
          <w:numId w:val="1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5312722B">
      <w:pPr>
        <w:numPr>
          <w:ilvl w:val="0"/>
          <w:numId w:val="1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706246F1">
      <w:pPr>
        <w:numPr>
          <w:ilvl w:val="0"/>
          <w:numId w:val="1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view the status list of applicants I have processed (Employed / Completed / Rejected).</w:t>
      </w:r>
    </w:p>
    <w:p w14:paraId="34C2A607">
      <w:pPr>
        <w:numPr>
          <w:ilvl w:val="0"/>
          <w:numId w:val="1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52E90AD8">
      <w:pPr>
        <w:numPr>
          <w:ilvl w:val="0"/>
          <w:numId w:val="1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1D6A5F78">
      <w:pPr>
        <w:numPr>
          <w:ilvl w:val="0"/>
          <w:numId w:val="1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70347966">
      <w:pPr>
        <w:numPr>
          <w:ilvl w:val="0"/>
          <w:numId w:val="1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70CD4BB4">
      <w:pPr>
        <w:numPr>
          <w:ilvl w:val="0"/>
          <w:numId w:val="1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35DB9966">
      <w:pPr>
        <w:numPr>
          <w:ilvl w:val="0"/>
          <w:numId w:val="1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rate TAs who have completed their work.</w:t>
      </w:r>
    </w:p>
    <w:p w14:paraId="439D88FB">
      <w:pPr>
        <w:numPr>
          <w:ilvl w:val="0"/>
          <w:numId w:val="1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6D2203DA">
      <w:pPr>
        <w:numPr>
          <w:ilvl w:val="0"/>
          <w:numId w:val="1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3326EB7F">
      <w:pPr>
        <w:numPr>
          <w:ilvl w:val="0"/>
          <w:numId w:val="1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7EFF0F06">
      <w:pPr>
        <w:numPr>
          <w:ilvl w:val="0"/>
          <w:numId w:val="1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218B2882">
      <w:pPr>
        <w:numPr>
          <w:ilvl w:val="0"/>
          <w:numId w:val="1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50A5B89D">
      <w:pPr>
        <w:numPr>
          <w:ilvl w:val="0"/>
          <w:numId w:val="1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view the system-recommended position-applicant matching list to reduce searching time and improve recruitment efficiency.</w:t>
      </w:r>
    </w:p>
    <w:p w14:paraId="2AAC4C9F">
      <w:pPr>
        <w:numPr>
          <w:ilvl w:val="0"/>
          <w:numId w:val="1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3E599D27">
      <w:pPr>
        <w:numPr>
          <w:ilvl w:val="0"/>
          <w:numId w:val="1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034AE7BA">
      <w:pPr>
        <w:numPr>
          <w:ilvl w:val="0"/>
          <w:numId w:val="2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6126CC65">
      <w:pPr>
        <w:numPr>
          <w:ilvl w:val="0"/>
          <w:numId w:val="2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382C8CEF">
      <w:pPr>
        <w:numPr>
          <w:ilvl w:val="0"/>
          <w:numId w:val="2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3CF7A380">
      <w:pPr>
        <w:numPr>
          <w:ilvl w:val="0"/>
          <w:numId w:val="2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have a private message function to communicate directly with applicants.</w:t>
      </w:r>
    </w:p>
    <w:p w14:paraId="624A63DC">
      <w:pPr>
        <w:numPr>
          <w:ilvl w:val="0"/>
          <w:numId w:val="2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713CD6F1">
      <w:pPr>
        <w:numPr>
          <w:ilvl w:val="0"/>
          <w:numId w:val="2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4ABDBE08">
      <w:pPr>
        <w:numPr>
          <w:ilvl w:val="0"/>
          <w:numId w:val="2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02F2FD8A">
      <w:pPr>
        <w:numPr>
          <w:ilvl w:val="0"/>
          <w:numId w:val="2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1307EF1B">
      <w:pPr>
        <w:numPr>
          <w:ilvl w:val="0"/>
          <w:numId w:val="2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5774B9DC">
      <w:pPr>
        <w:numPr>
          <w:ilvl w:val="0"/>
          <w:numId w:val="2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turn off the AI recommendation function.</w:t>
      </w:r>
    </w:p>
    <w:p w14:paraId="46167850">
      <w:pPr>
        <w:numPr>
          <w:ilvl w:val="0"/>
          <w:numId w:val="2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0CC8C459">
      <w:pPr>
        <w:numPr>
          <w:ilvl w:val="0"/>
          <w:numId w:val="2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045A99F6">
      <w:pPr>
        <w:numPr>
          <w:ilvl w:val="0"/>
          <w:numId w:val="2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0DE1DD18">
      <w:pPr>
        <w:numPr>
          <w:ilvl w:val="0"/>
          <w:numId w:val="2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6B7DE572">
      <w:pPr>
        <w:numPr>
          <w:ilvl w:val="0"/>
          <w:numId w:val="2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1AF895AF">
      <w:pPr>
        <w:numPr>
          <w:ilvl w:val="0"/>
          <w:numId w:val="2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AI can help refine the job description when posting a position to make recruitment information more professional.</w:t>
      </w:r>
    </w:p>
    <w:p w14:paraId="725779C4">
      <w:pPr>
        <w:numPr>
          <w:ilvl w:val="0"/>
          <w:numId w:val="2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001E67F0">
      <w:pPr>
        <w:numPr>
          <w:ilvl w:val="0"/>
          <w:numId w:val="2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120D4C29">
      <w:pPr>
        <w:numPr>
          <w:ilvl w:val="0"/>
          <w:numId w:val="2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28FE3E44">
      <w:pPr>
        <w:numPr>
          <w:ilvl w:val="0"/>
          <w:numId w:val="2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38C462D4">
      <w:pPr>
        <w:numPr>
          <w:ilvl w:val="0"/>
          <w:numId w:val="2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2B0A6699">
      <w:pPr>
        <w:numPr>
          <w:ilvl w:val="0"/>
          <w:numId w:val="2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the system provides operation guides to help me get started quickly.</w:t>
      </w:r>
    </w:p>
    <w:p w14:paraId="4FCF27FF">
      <w:pPr>
        <w:numPr>
          <w:ilvl w:val="0"/>
          <w:numId w:val="2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198C94F5">
      <w:pPr>
        <w:numPr>
          <w:ilvl w:val="0"/>
          <w:numId w:val="2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0665EE15">
      <w:pPr>
        <w:numPr>
          <w:ilvl w:val="0"/>
          <w:numId w:val="2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06F45E3C">
      <w:pPr>
        <w:numPr>
          <w:ilvl w:val="0"/>
          <w:numId w:val="2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2798865E">
      <w:pPr>
        <w:numPr>
          <w:ilvl w:val="0"/>
          <w:numId w:val="2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0F454A8E">
      <w:pPr>
        <w:numPr>
          <w:ilvl w:val="0"/>
          <w:numId w:val="2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add recruitment urgency (Urgent / Not urgent) to boost priority or add urgent positions to the recommendation list.</w:t>
      </w:r>
    </w:p>
    <w:p w14:paraId="03CC0948">
      <w:pPr>
        <w:numPr>
          <w:ilvl w:val="0"/>
          <w:numId w:val="2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534D2E5B">
      <w:pPr>
        <w:numPr>
          <w:ilvl w:val="0"/>
          <w:numId w:val="2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57B4E112">
      <w:pPr>
        <w:numPr>
          <w:ilvl w:val="0"/>
          <w:numId w:val="2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5D5DB9EF">
      <w:pPr>
        <w:numPr>
          <w:ilvl w:val="0"/>
          <w:numId w:val="2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5654ED21">
      <w:pPr>
        <w:numPr>
          <w:ilvl w:val="0"/>
          <w:numId w:val="2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03DB8C06">
      <w:pPr>
        <w:numPr>
          <w:ilvl w:val="0"/>
          <w:numId w:val="2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pay to remove negative reviews I have received.</w:t>
      </w:r>
    </w:p>
    <w:p w14:paraId="58860201">
      <w:pPr>
        <w:numPr>
          <w:ilvl w:val="0"/>
          <w:numId w:val="2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680ED664">
      <w:pPr>
        <w:numPr>
          <w:ilvl w:val="0"/>
          <w:numId w:val="2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4F49DB52">
      <w:pPr>
        <w:numPr>
          <w:ilvl w:val="0"/>
          <w:numId w:val="2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10A0C947">
      <w:pPr>
        <w:numPr>
          <w:ilvl w:val="0"/>
          <w:numId w:val="2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721BD5E9">
      <w:pPr>
        <w:numPr>
          <w:ilvl w:val="0"/>
          <w:numId w:val="2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30519CDA">
      <w:pPr>
        <w:numPr>
          <w:ilvl w:val="0"/>
          <w:numId w:val="2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set preset replies to frequently asked questions during recruitment to improve communication efficiency.</w:t>
      </w:r>
    </w:p>
    <w:p w14:paraId="044E7386">
      <w:pPr>
        <w:numPr>
          <w:ilvl w:val="0"/>
          <w:numId w:val="2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1B52722F">
      <w:pPr>
        <w:numPr>
          <w:ilvl w:val="0"/>
          <w:numId w:val="2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06498B16">
      <w:pPr>
        <w:numPr>
          <w:ilvl w:val="0"/>
          <w:numId w:val="2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5925A484">
      <w:pPr>
        <w:numPr>
          <w:ilvl w:val="0"/>
          <w:numId w:val="2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47A63DE7">
      <w:pPr>
        <w:numPr>
          <w:ilvl w:val="0"/>
          <w:numId w:val="2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5CA251CF">
      <w:pPr>
        <w:numPr>
          <w:ilvl w:val="0"/>
          <w:numId w:val="2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AI can help reply to applicants’ inquiry messages.</w:t>
      </w:r>
    </w:p>
    <w:p w14:paraId="4AE22F96">
      <w:pPr>
        <w:numPr>
          <w:ilvl w:val="0"/>
          <w:numId w:val="2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6F2F592D">
      <w:pPr>
        <w:numPr>
          <w:ilvl w:val="0"/>
          <w:numId w:val="2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1B34DF3A">
      <w:pPr>
        <w:numPr>
          <w:ilvl w:val="0"/>
          <w:numId w:val="2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048AA741">
      <w:pPr>
        <w:numPr>
          <w:ilvl w:val="0"/>
          <w:numId w:val="2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060EE42C">
      <w:pPr>
        <w:numPr>
          <w:ilvl w:val="0"/>
          <w:numId w:val="2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1C9881E9">
      <w:pPr>
        <w:numPr>
          <w:ilvl w:val="0"/>
          <w:numId w:val="2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the system notifies me when highly AI-matched applicants register.</w:t>
      </w:r>
    </w:p>
    <w:p w14:paraId="1198493D">
      <w:pPr>
        <w:numPr>
          <w:ilvl w:val="0"/>
          <w:numId w:val="2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2E371780">
      <w:pPr>
        <w:numPr>
          <w:ilvl w:val="0"/>
          <w:numId w:val="2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3CBD2929">
      <w:pPr>
        <w:numPr>
          <w:ilvl w:val="0"/>
          <w:numId w:val="2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1F814CC2">
      <w:pPr>
        <w:numPr>
          <w:ilvl w:val="0"/>
          <w:numId w:val="2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24F00EDC">
      <w:pPr>
        <w:numPr>
          <w:ilvl w:val="0"/>
          <w:numId w:val="2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1200F8EC">
      <w:pPr>
        <w:numPr>
          <w:ilvl w:val="0"/>
          <w:numId w:val="2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search the talent pool and filter applicants by popularity, time and other sorting.</w:t>
      </w:r>
    </w:p>
    <w:p w14:paraId="57EF7044">
      <w:pPr>
        <w:numPr>
          <w:ilvl w:val="0"/>
          <w:numId w:val="2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70AD9ABA">
      <w:pPr>
        <w:numPr>
          <w:ilvl w:val="0"/>
          <w:numId w:val="2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0AF10D06">
      <w:pPr>
        <w:numPr>
          <w:ilvl w:val="0"/>
          <w:numId w:val="2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7D03FE93">
      <w:pPr>
        <w:numPr>
          <w:ilvl w:val="0"/>
          <w:numId w:val="2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7088D3FA">
      <w:pPr>
        <w:numPr>
          <w:ilvl w:val="0"/>
          <w:numId w:val="2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4A47677A">
      <w:pPr>
        <w:numPr>
          <w:ilvl w:val="0"/>
          <w:numId w:val="2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directly call applicants’ phone numbers for easy communication.</w:t>
      </w:r>
    </w:p>
    <w:p w14:paraId="14E1D8AD">
      <w:pPr>
        <w:numPr>
          <w:ilvl w:val="0"/>
          <w:numId w:val="2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78C63C0A">
      <w:pPr>
        <w:numPr>
          <w:ilvl w:val="0"/>
          <w:numId w:val="2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46B90AB1">
      <w:pPr>
        <w:numPr>
          <w:ilvl w:val="0"/>
          <w:numId w:val="2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42DAB97D">
      <w:pPr>
        <w:numPr>
          <w:ilvl w:val="0"/>
          <w:numId w:val="2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15BF8217">
      <w:pPr>
        <w:numPr>
          <w:ilvl w:val="0"/>
          <w:numId w:val="2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57D8B43A">
      <w:pPr>
        <w:numPr>
          <w:ilvl w:val="0"/>
          <w:numId w:val="2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positions that have not been filled for a long time can get higher recommendation priority.</w:t>
      </w:r>
    </w:p>
    <w:p w14:paraId="12AAF6EC">
      <w:pPr>
        <w:numPr>
          <w:ilvl w:val="0"/>
          <w:numId w:val="2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65953919">
      <w:pPr>
        <w:numPr>
          <w:ilvl w:val="0"/>
          <w:numId w:val="2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6580A0A1">
      <w:pPr>
        <w:numPr>
          <w:ilvl w:val="0"/>
          <w:numId w:val="2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333F8981">
      <w:pPr>
        <w:numPr>
          <w:ilvl w:val="0"/>
          <w:numId w:val="2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6A65C013">
      <w:pPr>
        <w:numPr>
          <w:ilvl w:val="0"/>
          <w:numId w:val="2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7A3478D2">
      <w:pPr>
        <w:numPr>
          <w:ilvl w:val="0"/>
          <w:numId w:val="2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compare information of multiple applicants to screen candidates more accurately.</w:t>
      </w:r>
    </w:p>
    <w:p w14:paraId="6CEDFD2B">
      <w:pPr>
        <w:numPr>
          <w:ilvl w:val="0"/>
          <w:numId w:val="2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3F921603">
      <w:pPr>
        <w:numPr>
          <w:ilvl w:val="0"/>
          <w:numId w:val="2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49E20B05">
      <w:pPr>
        <w:numPr>
          <w:ilvl w:val="0"/>
          <w:numId w:val="2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743171E8">
      <w:pPr>
        <w:numPr>
          <w:ilvl w:val="0"/>
          <w:numId w:val="2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11586C9D">
      <w:pPr>
        <w:numPr>
          <w:ilvl w:val="0"/>
          <w:numId w:val="2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48266DCF">
      <w:pPr>
        <w:numPr>
          <w:ilvl w:val="0"/>
          <w:numId w:val="2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add notes to applicants to record key information during the review process.</w:t>
      </w:r>
    </w:p>
    <w:p w14:paraId="6D6BA784">
      <w:pPr>
        <w:numPr>
          <w:ilvl w:val="0"/>
          <w:numId w:val="2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7D3C10B4">
      <w:pPr>
        <w:numPr>
          <w:ilvl w:val="0"/>
          <w:numId w:val="2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2CB52EAA">
      <w:pPr>
        <w:numPr>
          <w:ilvl w:val="0"/>
          <w:numId w:val="2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5E9493F3">
      <w:pPr>
        <w:numPr>
          <w:ilvl w:val="0"/>
          <w:numId w:val="2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1F5EE526">
      <w:pPr>
        <w:numPr>
          <w:ilvl w:val="0"/>
          <w:numId w:val="2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4A67D488">
      <w:pPr>
        <w:numPr>
          <w:ilvl w:val="0"/>
          <w:numId w:val="2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reopen successfully recruited positions to meet supplementary recruitment needs.</w:t>
      </w:r>
    </w:p>
    <w:p w14:paraId="4CF0DDEB">
      <w:pPr>
        <w:numPr>
          <w:ilvl w:val="0"/>
          <w:numId w:val="2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2C798DF8">
      <w:pPr>
        <w:numPr>
          <w:ilvl w:val="0"/>
          <w:numId w:val="2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03ED473E">
      <w:pPr>
        <w:numPr>
          <w:ilvl w:val="0"/>
          <w:numId w:val="2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55E2D6B1">
      <w:pPr>
        <w:numPr>
          <w:ilvl w:val="0"/>
          <w:numId w:val="2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176E9390">
      <w:pPr>
        <w:numPr>
          <w:ilvl w:val="0"/>
          <w:numId w:val="2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42BF9B0D">
      <w:pPr>
        <w:numPr>
          <w:ilvl w:val="0"/>
          <w:numId w:val="2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limit the number of applications for a position to avoid excessive review workload.</w:t>
      </w:r>
    </w:p>
    <w:p w14:paraId="345006AE">
      <w:pPr>
        <w:numPr>
          <w:ilvl w:val="0"/>
          <w:numId w:val="2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16291AE4">
      <w:pPr>
        <w:numPr>
          <w:ilvl w:val="0"/>
          <w:numId w:val="2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744CC550">
      <w:pPr>
        <w:numPr>
          <w:ilvl w:val="0"/>
          <w:numId w:val="2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19B572FD">
      <w:pPr>
        <w:numPr>
          <w:ilvl w:val="0"/>
          <w:numId w:val="2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2566F930">
      <w:pPr>
        <w:numPr>
          <w:ilvl w:val="0"/>
          <w:numId w:val="2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179543A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627BD5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IV. Administrator Perspective Needs Survey</w:t>
      </w:r>
      <w:bookmarkEnd w:id="3"/>
    </w:p>
    <w:p w14:paraId="743FF2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(Please fill in carefully if you are an administrator; others may fill in optionally)</w:t>
      </w:r>
    </w:p>
    <w:p w14:paraId="3D2E0CD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Please select the corresponding option according to your need level</w:t>
      </w:r>
    </w:p>
    <w:p w14:paraId="338417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(1=Not needed at all, 2=Not very needed, 3=Neutral, 4=Relatively needed, 5=Very much needed)</w:t>
      </w:r>
    </w:p>
    <w:p w14:paraId="04FBB414">
      <w:pPr>
        <w:numPr>
          <w:ilvl w:val="0"/>
          <w:numId w:val="2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turn off the system’s AI recommendation function.</w:t>
      </w:r>
    </w:p>
    <w:p w14:paraId="3E1EB9E1">
      <w:pPr>
        <w:numPr>
          <w:ilvl w:val="0"/>
          <w:numId w:val="3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616F825B">
      <w:pPr>
        <w:numPr>
          <w:ilvl w:val="0"/>
          <w:numId w:val="3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0AE132B3">
      <w:pPr>
        <w:numPr>
          <w:ilvl w:val="0"/>
          <w:numId w:val="3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33C32C7F">
      <w:pPr>
        <w:numPr>
          <w:ilvl w:val="0"/>
          <w:numId w:val="3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0BC8ABDB">
      <w:pPr>
        <w:numPr>
          <w:ilvl w:val="0"/>
          <w:numId w:val="3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03B479CC">
      <w:pPr>
        <w:numPr>
          <w:ilvl w:val="0"/>
          <w:numId w:val="3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view the workload statistics of all employed TAs (by course / time period / individual) to monitor saturation.</w:t>
      </w:r>
    </w:p>
    <w:p w14:paraId="3CFC184F">
      <w:pPr>
        <w:numPr>
          <w:ilvl w:val="0"/>
          <w:numId w:val="3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56455636">
      <w:pPr>
        <w:numPr>
          <w:ilvl w:val="0"/>
          <w:numId w:val="3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09A0381B">
      <w:pPr>
        <w:numPr>
          <w:ilvl w:val="0"/>
          <w:numId w:val="3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773CC65F">
      <w:pPr>
        <w:numPr>
          <w:ilvl w:val="0"/>
          <w:numId w:val="3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3D68591A">
      <w:pPr>
        <w:numPr>
          <w:ilvl w:val="0"/>
          <w:numId w:val="3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7371C983">
      <w:pPr>
        <w:numPr>
          <w:ilvl w:val="0"/>
          <w:numId w:val="3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the system automatically balances TA workload to avoid overloading some TAs while leaving others idle.</w:t>
      </w:r>
    </w:p>
    <w:p w14:paraId="02A60FAF">
      <w:pPr>
        <w:numPr>
          <w:ilvl w:val="0"/>
          <w:numId w:val="3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42589174">
      <w:pPr>
        <w:numPr>
          <w:ilvl w:val="0"/>
          <w:numId w:val="3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246DDAB3">
      <w:pPr>
        <w:numPr>
          <w:ilvl w:val="0"/>
          <w:numId w:val="3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78B175D6">
      <w:pPr>
        <w:numPr>
          <w:ilvl w:val="0"/>
          <w:numId w:val="3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4FA25FA0">
      <w:pPr>
        <w:numPr>
          <w:ilvl w:val="0"/>
          <w:numId w:val="3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12383A2B">
      <w:pPr>
        <w:numPr>
          <w:ilvl w:val="0"/>
          <w:numId w:val="3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manage system user accounts (Add / Disable / Assign roles) to control access permissions and ensure system security.</w:t>
      </w:r>
    </w:p>
    <w:p w14:paraId="0EEC2077">
      <w:pPr>
        <w:numPr>
          <w:ilvl w:val="0"/>
          <w:numId w:val="3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19BF928D">
      <w:pPr>
        <w:numPr>
          <w:ilvl w:val="0"/>
          <w:numId w:val="3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253C50BC">
      <w:pPr>
        <w:numPr>
          <w:ilvl w:val="0"/>
          <w:numId w:val="3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43093358">
      <w:pPr>
        <w:numPr>
          <w:ilvl w:val="0"/>
          <w:numId w:val="3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7562AEAC">
      <w:pPr>
        <w:numPr>
          <w:ilvl w:val="0"/>
          <w:numId w:val="3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703B6E13">
      <w:pPr>
        <w:numPr>
          <w:ilvl w:val="0"/>
          <w:numId w:val="3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view system operation logs to trace abnormal operations and locate problem sources.</w:t>
      </w:r>
    </w:p>
    <w:p w14:paraId="38118872">
      <w:pPr>
        <w:numPr>
          <w:ilvl w:val="0"/>
          <w:numId w:val="3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56DC81DD">
      <w:pPr>
        <w:numPr>
          <w:ilvl w:val="0"/>
          <w:numId w:val="3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5EAE875F">
      <w:pPr>
        <w:numPr>
          <w:ilvl w:val="0"/>
          <w:numId w:val="3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184A3666">
      <w:pPr>
        <w:numPr>
          <w:ilvl w:val="0"/>
          <w:numId w:val="3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0550FA4F">
      <w:pPr>
        <w:numPr>
          <w:ilvl w:val="0"/>
          <w:numId w:val="3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4B09CA99">
      <w:pPr>
        <w:numPr>
          <w:ilvl w:val="0"/>
          <w:numId w:val="3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review positions posted by course organizers to ensure they comply with college standards and requirements.</w:t>
      </w:r>
    </w:p>
    <w:p w14:paraId="0D9C7DF9">
      <w:pPr>
        <w:numPr>
          <w:ilvl w:val="0"/>
          <w:numId w:val="3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65BC7956">
      <w:pPr>
        <w:numPr>
          <w:ilvl w:val="0"/>
          <w:numId w:val="3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2A3E7C6F">
      <w:pPr>
        <w:numPr>
          <w:ilvl w:val="0"/>
          <w:numId w:val="3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3CDF56C6">
      <w:pPr>
        <w:numPr>
          <w:ilvl w:val="0"/>
          <w:numId w:val="3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2A7482CC">
      <w:pPr>
        <w:numPr>
          <w:ilvl w:val="0"/>
          <w:numId w:val="3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77738AC4">
      <w:pPr>
        <w:numPr>
          <w:ilvl w:val="0"/>
          <w:numId w:val="3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view statistical reports of all system users (number of applications, popular positions, etc.) to monitor system usage.</w:t>
      </w:r>
    </w:p>
    <w:p w14:paraId="1EC982FD">
      <w:pPr>
        <w:numPr>
          <w:ilvl w:val="0"/>
          <w:numId w:val="3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334FB061">
      <w:pPr>
        <w:numPr>
          <w:ilvl w:val="0"/>
          <w:numId w:val="3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5452C72B">
      <w:pPr>
        <w:numPr>
          <w:ilvl w:val="0"/>
          <w:numId w:val="3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7AEEB603">
      <w:pPr>
        <w:numPr>
          <w:ilvl w:val="0"/>
          <w:numId w:val="3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75C6856A">
      <w:pPr>
        <w:numPr>
          <w:ilvl w:val="0"/>
          <w:numId w:val="3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1810A440">
      <w:pPr>
        <w:numPr>
          <w:ilvl w:val="0"/>
          <w:numId w:val="3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have the authority to block users, deactivate accounts, and revoke non-compliant positions.</w:t>
      </w:r>
    </w:p>
    <w:p w14:paraId="4F6DE1B7">
      <w:pPr>
        <w:numPr>
          <w:ilvl w:val="0"/>
          <w:numId w:val="3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623A1EA7">
      <w:pPr>
        <w:numPr>
          <w:ilvl w:val="0"/>
          <w:numId w:val="3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36D5AD62">
      <w:pPr>
        <w:numPr>
          <w:ilvl w:val="0"/>
          <w:numId w:val="3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502CBABC">
      <w:pPr>
        <w:numPr>
          <w:ilvl w:val="0"/>
          <w:numId w:val="3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580936E5">
      <w:pPr>
        <w:numPr>
          <w:ilvl w:val="0"/>
          <w:numId w:val="3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7CDEDD30">
      <w:pPr>
        <w:numPr>
          <w:ilvl w:val="0"/>
          <w:numId w:val="3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view system logs including operator, operation behavior, operation time and other information.</w:t>
      </w:r>
    </w:p>
    <w:p w14:paraId="7B155680">
      <w:pPr>
        <w:numPr>
          <w:ilvl w:val="0"/>
          <w:numId w:val="3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32D672B4">
      <w:pPr>
        <w:numPr>
          <w:ilvl w:val="0"/>
          <w:numId w:val="3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39E9D6C4">
      <w:pPr>
        <w:numPr>
          <w:ilvl w:val="0"/>
          <w:numId w:val="3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313A7028">
      <w:pPr>
        <w:numPr>
          <w:ilvl w:val="0"/>
          <w:numId w:val="3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2DFA0B31">
      <w:pPr>
        <w:numPr>
          <w:ilvl w:val="0"/>
          <w:numId w:val="3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7E775917">
      <w:pPr>
        <w:numPr>
          <w:ilvl w:val="0"/>
          <w:numId w:val="3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boost exposure for course organizers with good credit to improve their recruitment efficiency.</w:t>
      </w:r>
    </w:p>
    <w:p w14:paraId="09FBEDDC">
      <w:pPr>
        <w:numPr>
          <w:ilvl w:val="0"/>
          <w:numId w:val="3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05BD86C8">
      <w:pPr>
        <w:numPr>
          <w:ilvl w:val="0"/>
          <w:numId w:val="3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35CD3545">
      <w:pPr>
        <w:numPr>
          <w:ilvl w:val="0"/>
          <w:numId w:val="3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123D187A">
      <w:pPr>
        <w:numPr>
          <w:ilvl w:val="0"/>
          <w:numId w:val="3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7DF640C4">
      <w:pPr>
        <w:numPr>
          <w:ilvl w:val="0"/>
          <w:numId w:val="3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4F005544">
      <w:pPr>
        <w:numPr>
          <w:ilvl w:val="0"/>
          <w:numId w:val="3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receive rewards related to applicants (e.g., service fee commission).</w:t>
      </w:r>
    </w:p>
    <w:p w14:paraId="6E0BCA9C">
      <w:pPr>
        <w:numPr>
          <w:ilvl w:val="0"/>
          <w:numId w:val="3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637EEC34">
      <w:pPr>
        <w:numPr>
          <w:ilvl w:val="0"/>
          <w:numId w:val="3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3CE4F346">
      <w:pPr>
        <w:numPr>
          <w:ilvl w:val="0"/>
          <w:numId w:val="3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02AC1910">
      <w:pPr>
        <w:numPr>
          <w:ilvl w:val="0"/>
          <w:numId w:val="3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505E4162">
      <w:pPr>
        <w:numPr>
          <w:ilvl w:val="0"/>
          <w:numId w:val="3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12E46C77">
      <w:pPr>
        <w:numPr>
          <w:ilvl w:val="0"/>
          <w:numId w:val="3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profit from the recommendation system by allowing course organizers to pay for more recommendations and higher priority.</w:t>
      </w:r>
    </w:p>
    <w:p w14:paraId="44189B7F">
      <w:pPr>
        <w:numPr>
          <w:ilvl w:val="0"/>
          <w:numId w:val="3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4C940EBE">
      <w:pPr>
        <w:numPr>
          <w:ilvl w:val="0"/>
          <w:numId w:val="3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37618351">
      <w:pPr>
        <w:numPr>
          <w:ilvl w:val="0"/>
          <w:numId w:val="3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208A42A6">
      <w:pPr>
        <w:numPr>
          <w:ilvl w:val="0"/>
          <w:numId w:val="3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52B6E0F6">
      <w:pPr>
        <w:numPr>
          <w:ilvl w:val="0"/>
          <w:numId w:val="3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231B8A02">
      <w:pPr>
        <w:numPr>
          <w:ilvl w:val="0"/>
          <w:numId w:val="3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 hope to restrict applicants (e.g., set age limits, limit the number of applications per stage).</w:t>
      </w:r>
    </w:p>
    <w:p w14:paraId="1DE2FF3F">
      <w:pPr>
        <w:numPr>
          <w:ilvl w:val="0"/>
          <w:numId w:val="3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 (Not needed at all)</w:t>
      </w:r>
    </w:p>
    <w:p w14:paraId="700FACB0">
      <w:pPr>
        <w:numPr>
          <w:ilvl w:val="0"/>
          <w:numId w:val="3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B. 2 (Not very needed)</w:t>
      </w:r>
    </w:p>
    <w:p w14:paraId="2A1B8234">
      <w:pPr>
        <w:numPr>
          <w:ilvl w:val="0"/>
          <w:numId w:val="3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C. 3 (Neutral)</w:t>
      </w:r>
    </w:p>
    <w:p w14:paraId="0C1664AA">
      <w:pPr>
        <w:numPr>
          <w:ilvl w:val="0"/>
          <w:numId w:val="3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D. 4 (Relatively needed)</w:t>
      </w:r>
    </w:p>
    <w:p w14:paraId="120B5DB5">
      <w:pPr>
        <w:numPr>
          <w:ilvl w:val="0"/>
          <w:numId w:val="3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E. 5 (Very much needed)</w:t>
      </w:r>
    </w:p>
    <w:p w14:paraId="56FB427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02D50B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V. Open-ended Questions</w:t>
      </w:r>
      <w:bookmarkEnd w:id="4"/>
    </w:p>
    <w:p w14:paraId="298403DF">
      <w:pPr>
        <w:numPr>
          <w:ilvl w:val="0"/>
          <w:numId w:val="3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What do you think is the most needed improvement for the current TA recruitment system (or similar systems)?</w:t>
      </w:r>
    </w:p>
    <w:p w14:paraId="0BD49B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</w:t>
      </w:r>
    </w:p>
    <w:p w14:paraId="077D87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</w:t>
      </w:r>
      <w:bookmarkStart w:id="5" w:name="_GoBack"/>
      <w:bookmarkEnd w:id="5"/>
    </w:p>
    <w:p w14:paraId="372AD29C">
      <w:pPr>
        <w:numPr>
          <w:ilvl w:val="0"/>
          <w:numId w:val="3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Besides the above-mentioned needs, do you have any other functions or optimization suggestions you hope the system will implement?</w:t>
      </w:r>
    </w:p>
    <w:p w14:paraId="2A8443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</w:t>
      </w:r>
    </w:p>
    <w:p w14:paraId="6EFFD9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________________________________________________________________</w:t>
      </w:r>
    </w:p>
    <w:p w14:paraId="27FE077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657918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FD183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Thank you again for your active participation and valuable suggestions! Wish you smooth work and academic progress!</w:t>
      </w:r>
    </w:p>
    <w:p w14:paraId="65E5404D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5D11E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973C2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E4E29"/>
    <w:multiLevelType w:val="singleLevel"/>
    <w:tmpl w:val="804E4E2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806E7C5A"/>
    <w:multiLevelType w:val="singleLevel"/>
    <w:tmpl w:val="806E7C5A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2">
    <w:nsid w:val="813A4B87"/>
    <w:multiLevelType w:val="singleLevel"/>
    <w:tmpl w:val="813A4B8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25EC3C5"/>
    <w:multiLevelType w:val="singleLevel"/>
    <w:tmpl w:val="825EC3C5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4">
    <w:nsid w:val="843A0A49"/>
    <w:multiLevelType w:val="singleLevel"/>
    <w:tmpl w:val="843A0A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84994F45"/>
    <w:multiLevelType w:val="singleLevel"/>
    <w:tmpl w:val="84994F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87B75F0A"/>
    <w:multiLevelType w:val="singleLevel"/>
    <w:tmpl w:val="87B75F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883B3669"/>
    <w:multiLevelType w:val="singleLevel"/>
    <w:tmpl w:val="883B36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891523D9"/>
    <w:multiLevelType w:val="singleLevel"/>
    <w:tmpl w:val="891523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89F7FBCA"/>
    <w:multiLevelType w:val="singleLevel"/>
    <w:tmpl w:val="89F7FB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8CAEB125"/>
    <w:multiLevelType w:val="singleLevel"/>
    <w:tmpl w:val="8CAEB12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3">
    <w:nsid w:val="8D861A3E"/>
    <w:multiLevelType w:val="singleLevel"/>
    <w:tmpl w:val="8D861A3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8E6D16C5"/>
    <w:multiLevelType w:val="singleLevel"/>
    <w:tmpl w:val="8E6D16C5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15">
    <w:nsid w:val="8FB0CBB5"/>
    <w:multiLevelType w:val="singleLevel"/>
    <w:tmpl w:val="8FB0CB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9017BA21"/>
    <w:multiLevelType w:val="singleLevel"/>
    <w:tmpl w:val="9017BA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90D96B34"/>
    <w:multiLevelType w:val="singleLevel"/>
    <w:tmpl w:val="90D96B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91B69C97"/>
    <w:multiLevelType w:val="singleLevel"/>
    <w:tmpl w:val="91B69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92C4F22A"/>
    <w:multiLevelType w:val="singleLevel"/>
    <w:tmpl w:val="92C4F2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930EE254"/>
    <w:multiLevelType w:val="singleLevel"/>
    <w:tmpl w:val="930EE25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4">
    <w:nsid w:val="9377BC45"/>
    <w:multiLevelType w:val="singleLevel"/>
    <w:tmpl w:val="9377BC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941D12A9"/>
    <w:multiLevelType w:val="singleLevel"/>
    <w:tmpl w:val="941D12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9481616F"/>
    <w:multiLevelType w:val="singleLevel"/>
    <w:tmpl w:val="9481616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952530A5"/>
    <w:multiLevelType w:val="singleLevel"/>
    <w:tmpl w:val="952530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95E682A1"/>
    <w:multiLevelType w:val="singleLevel"/>
    <w:tmpl w:val="95E682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96E5236C"/>
    <w:multiLevelType w:val="singleLevel"/>
    <w:tmpl w:val="96E5236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97523C9B"/>
    <w:multiLevelType w:val="singleLevel"/>
    <w:tmpl w:val="97523C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98CD717A"/>
    <w:multiLevelType w:val="singleLevel"/>
    <w:tmpl w:val="98CD717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98E286FB"/>
    <w:multiLevelType w:val="singleLevel"/>
    <w:tmpl w:val="98E286F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99D419CA"/>
    <w:multiLevelType w:val="singleLevel"/>
    <w:tmpl w:val="99D419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9ACF65A0"/>
    <w:multiLevelType w:val="singleLevel"/>
    <w:tmpl w:val="9ACF65A0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35">
    <w:nsid w:val="9B1F845E"/>
    <w:multiLevelType w:val="singleLevel"/>
    <w:tmpl w:val="9B1F84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9B739393"/>
    <w:multiLevelType w:val="singleLevel"/>
    <w:tmpl w:val="9B73939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9BA6347D"/>
    <w:multiLevelType w:val="singleLevel"/>
    <w:tmpl w:val="9BA634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9C11E984"/>
    <w:multiLevelType w:val="singleLevel"/>
    <w:tmpl w:val="9C11E984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39">
    <w:nsid w:val="9C7198AA"/>
    <w:multiLevelType w:val="singleLevel"/>
    <w:tmpl w:val="9C71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9C919DE1"/>
    <w:multiLevelType w:val="singleLevel"/>
    <w:tmpl w:val="9C919D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9CD0C84A"/>
    <w:multiLevelType w:val="singleLevel"/>
    <w:tmpl w:val="9CD0C8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9D5D7490"/>
    <w:multiLevelType w:val="singleLevel"/>
    <w:tmpl w:val="9D5D74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9D7EB8E6"/>
    <w:multiLevelType w:val="singleLevel"/>
    <w:tmpl w:val="9D7EB8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9D9F4F4D"/>
    <w:multiLevelType w:val="singleLevel"/>
    <w:tmpl w:val="9D9F4F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9DFC6F65"/>
    <w:multiLevelType w:val="singleLevel"/>
    <w:tmpl w:val="9DFC6F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9F81B9F9"/>
    <w:multiLevelType w:val="singleLevel"/>
    <w:tmpl w:val="9F81B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9F91FE98"/>
    <w:multiLevelType w:val="singleLevel"/>
    <w:tmpl w:val="9F91F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9F94E439"/>
    <w:multiLevelType w:val="singleLevel"/>
    <w:tmpl w:val="9F94E43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A0C93552"/>
    <w:multiLevelType w:val="singleLevel"/>
    <w:tmpl w:val="A0C93552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51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A0F25EF7"/>
    <w:multiLevelType w:val="singleLevel"/>
    <w:tmpl w:val="A0F25EF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A125D1D3"/>
    <w:multiLevelType w:val="singleLevel"/>
    <w:tmpl w:val="A125D1D3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54">
    <w:nsid w:val="A1860C61"/>
    <w:multiLevelType w:val="singleLevel"/>
    <w:tmpl w:val="A1860C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A25F19CE"/>
    <w:multiLevelType w:val="singleLevel"/>
    <w:tmpl w:val="A25F1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A27F1EC0"/>
    <w:multiLevelType w:val="singleLevel"/>
    <w:tmpl w:val="A27F1E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A362769C"/>
    <w:multiLevelType w:val="singleLevel"/>
    <w:tmpl w:val="A36276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A4433E0D"/>
    <w:multiLevelType w:val="singleLevel"/>
    <w:tmpl w:val="A4433E0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A521A01A"/>
    <w:multiLevelType w:val="singleLevel"/>
    <w:tmpl w:val="A521A01A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60">
    <w:nsid w:val="A5435042"/>
    <w:multiLevelType w:val="singleLevel"/>
    <w:tmpl w:val="A54350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A5987499"/>
    <w:multiLevelType w:val="singleLevel"/>
    <w:tmpl w:val="A59874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A68D076A"/>
    <w:multiLevelType w:val="singleLevel"/>
    <w:tmpl w:val="A68D076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A6E60070"/>
    <w:multiLevelType w:val="singleLevel"/>
    <w:tmpl w:val="A6E6007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A750D230"/>
    <w:multiLevelType w:val="singleLevel"/>
    <w:tmpl w:val="A750D2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A904AA35"/>
    <w:multiLevelType w:val="singleLevel"/>
    <w:tmpl w:val="A904AA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6">
    <w:nsid w:val="A97D620A"/>
    <w:multiLevelType w:val="singleLevel"/>
    <w:tmpl w:val="A97D62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A9AC3AA7"/>
    <w:multiLevelType w:val="singleLevel"/>
    <w:tmpl w:val="A9AC3A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AAF3F3FA"/>
    <w:multiLevelType w:val="singleLevel"/>
    <w:tmpl w:val="AAF3F3FA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69">
    <w:nsid w:val="AC38AFEB"/>
    <w:multiLevelType w:val="singleLevel"/>
    <w:tmpl w:val="AC38AF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AD37AD84"/>
    <w:multiLevelType w:val="singleLevel"/>
    <w:tmpl w:val="AD37AD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AE811F76"/>
    <w:multiLevelType w:val="singleLevel"/>
    <w:tmpl w:val="AE811F7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AF139D7D"/>
    <w:multiLevelType w:val="singleLevel"/>
    <w:tmpl w:val="AF139D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B0082E4F"/>
    <w:multiLevelType w:val="singleLevel"/>
    <w:tmpl w:val="B0082E4F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74">
    <w:nsid w:val="B02A9460"/>
    <w:multiLevelType w:val="singleLevel"/>
    <w:tmpl w:val="B02A9460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75">
    <w:nsid w:val="B08374AC"/>
    <w:multiLevelType w:val="singleLevel"/>
    <w:tmpl w:val="B08374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B0ED9BEA"/>
    <w:multiLevelType w:val="singleLevel"/>
    <w:tmpl w:val="B0ED9B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B15ABE86"/>
    <w:multiLevelType w:val="singleLevel"/>
    <w:tmpl w:val="B15ABE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B1CC6FF1"/>
    <w:multiLevelType w:val="singleLevel"/>
    <w:tmpl w:val="B1CC6FF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B4E02BC3"/>
    <w:multiLevelType w:val="singleLevel"/>
    <w:tmpl w:val="B4E02B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B5601969"/>
    <w:multiLevelType w:val="singleLevel"/>
    <w:tmpl w:val="B560196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B5CF74F5"/>
    <w:multiLevelType w:val="singleLevel"/>
    <w:tmpl w:val="B5CF74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5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B62DFF5B"/>
    <w:multiLevelType w:val="singleLevel"/>
    <w:tmpl w:val="B62DFF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B88D21A8"/>
    <w:multiLevelType w:val="singleLevel"/>
    <w:tmpl w:val="B88D21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8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9">
    <w:nsid w:val="B99465BD"/>
    <w:multiLevelType w:val="singleLevel"/>
    <w:tmpl w:val="B99465B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BA550FDB"/>
    <w:multiLevelType w:val="singleLevel"/>
    <w:tmpl w:val="BA550F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BB01E1DA"/>
    <w:multiLevelType w:val="singleLevel"/>
    <w:tmpl w:val="BB01E1D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BB531B50"/>
    <w:multiLevelType w:val="singleLevel"/>
    <w:tmpl w:val="BB531B5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93">
    <w:nsid w:val="BB64CFA9"/>
    <w:multiLevelType w:val="singleLevel"/>
    <w:tmpl w:val="BB64CFA9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94">
    <w:nsid w:val="BBB9C840"/>
    <w:multiLevelType w:val="singleLevel"/>
    <w:tmpl w:val="BBB9C8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BC837A95"/>
    <w:multiLevelType w:val="singleLevel"/>
    <w:tmpl w:val="BC837A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BCB7EA04"/>
    <w:multiLevelType w:val="singleLevel"/>
    <w:tmpl w:val="BCB7EA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BCECA0B4"/>
    <w:multiLevelType w:val="singleLevel"/>
    <w:tmpl w:val="BCECA0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BDA1395C"/>
    <w:multiLevelType w:val="singleLevel"/>
    <w:tmpl w:val="BDA139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BDE76EE4"/>
    <w:multiLevelType w:val="singleLevel"/>
    <w:tmpl w:val="BDE76E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BE8A4F4C"/>
    <w:multiLevelType w:val="singleLevel"/>
    <w:tmpl w:val="BE8A4F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1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BEDBFA51"/>
    <w:multiLevelType w:val="singleLevel"/>
    <w:tmpl w:val="BEDBFA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BF498318"/>
    <w:multiLevelType w:val="singleLevel"/>
    <w:tmpl w:val="BF4983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5">
    <w:nsid w:val="BF50FE6B"/>
    <w:multiLevelType w:val="singleLevel"/>
    <w:tmpl w:val="BF50F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6">
    <w:nsid w:val="BF90AAF0"/>
    <w:multiLevelType w:val="singleLevel"/>
    <w:tmpl w:val="BF90AAF0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07">
    <w:nsid w:val="C0283A65"/>
    <w:multiLevelType w:val="singleLevel"/>
    <w:tmpl w:val="C0283A6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C0915F4F"/>
    <w:multiLevelType w:val="singleLevel"/>
    <w:tmpl w:val="C0915F4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109">
    <w:nsid w:val="C17C4D43"/>
    <w:multiLevelType w:val="singleLevel"/>
    <w:tmpl w:val="C17C4D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0">
    <w:nsid w:val="C1947083"/>
    <w:multiLevelType w:val="singleLevel"/>
    <w:tmpl w:val="C19470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C2D3C316"/>
    <w:multiLevelType w:val="singleLevel"/>
    <w:tmpl w:val="C2D3C3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C4EA4DBF"/>
    <w:multiLevelType w:val="singleLevel"/>
    <w:tmpl w:val="C4EA4DB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4">
    <w:nsid w:val="C560BE57"/>
    <w:multiLevelType w:val="singleLevel"/>
    <w:tmpl w:val="C560BE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5">
    <w:nsid w:val="C56A74DE"/>
    <w:multiLevelType w:val="singleLevel"/>
    <w:tmpl w:val="C56A74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C5C268A9"/>
    <w:multiLevelType w:val="singleLevel"/>
    <w:tmpl w:val="C5C268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C83AAF60"/>
    <w:multiLevelType w:val="singleLevel"/>
    <w:tmpl w:val="C83AAF6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C90D1B09"/>
    <w:multiLevelType w:val="singleLevel"/>
    <w:tmpl w:val="C90D1B0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C9412743"/>
    <w:multiLevelType w:val="singleLevel"/>
    <w:tmpl w:val="C94127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C9C05784"/>
    <w:multiLevelType w:val="singleLevel"/>
    <w:tmpl w:val="C9C05784"/>
    <w:lvl w:ilvl="0" w:tentative="0">
      <w:start w:val="13"/>
      <w:numFmt w:val="decimal"/>
      <w:lvlText w:val="%1."/>
      <w:lvlJc w:val="left"/>
      <w:rPr>
        <w:color w:val="3370FF"/>
      </w:rPr>
    </w:lvl>
  </w:abstractNum>
  <w:abstractNum w:abstractNumId="122">
    <w:nsid w:val="CA556884"/>
    <w:multiLevelType w:val="singleLevel"/>
    <w:tmpl w:val="CA5568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CB0CECA5"/>
    <w:multiLevelType w:val="singleLevel"/>
    <w:tmpl w:val="CB0CECA5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124">
    <w:nsid w:val="CB94649F"/>
    <w:multiLevelType w:val="singleLevel"/>
    <w:tmpl w:val="CB9464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5">
    <w:nsid w:val="CD699D1D"/>
    <w:multiLevelType w:val="singleLevel"/>
    <w:tmpl w:val="CD699D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CE6FB43A"/>
    <w:multiLevelType w:val="singleLevel"/>
    <w:tmpl w:val="CE6FB4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CF10C1A1"/>
    <w:multiLevelType w:val="singleLevel"/>
    <w:tmpl w:val="CF10C1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D06E7AE1"/>
    <w:multiLevelType w:val="singleLevel"/>
    <w:tmpl w:val="D06E7AE1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30">
    <w:nsid w:val="D1723FD0"/>
    <w:multiLevelType w:val="singleLevel"/>
    <w:tmpl w:val="D1723F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1">
    <w:nsid w:val="D1817A99"/>
    <w:multiLevelType w:val="singleLevel"/>
    <w:tmpl w:val="D1817A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2">
    <w:nsid w:val="D1EB1714"/>
    <w:multiLevelType w:val="singleLevel"/>
    <w:tmpl w:val="D1EB17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3">
    <w:nsid w:val="D23AE8D9"/>
    <w:multiLevelType w:val="singleLevel"/>
    <w:tmpl w:val="D23AE8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D2B2DAFD"/>
    <w:multiLevelType w:val="singleLevel"/>
    <w:tmpl w:val="D2B2DA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D42187FE"/>
    <w:multiLevelType w:val="singleLevel"/>
    <w:tmpl w:val="D42187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D5F12F34"/>
    <w:multiLevelType w:val="singleLevel"/>
    <w:tmpl w:val="D5F12F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D7164B18"/>
    <w:multiLevelType w:val="singleLevel"/>
    <w:tmpl w:val="D7164B1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D7936317"/>
    <w:multiLevelType w:val="singleLevel"/>
    <w:tmpl w:val="D79363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D7D140E4"/>
    <w:multiLevelType w:val="singleLevel"/>
    <w:tmpl w:val="D7D140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DAD3A854"/>
    <w:multiLevelType w:val="singleLevel"/>
    <w:tmpl w:val="DAD3A8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DAE62134"/>
    <w:multiLevelType w:val="singleLevel"/>
    <w:tmpl w:val="DAE621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DAF63FD3"/>
    <w:multiLevelType w:val="singleLevel"/>
    <w:tmpl w:val="DAF63F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4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5">
    <w:nsid w:val="DD02F921"/>
    <w:multiLevelType w:val="singleLevel"/>
    <w:tmpl w:val="DD02F921"/>
    <w:lvl w:ilvl="0" w:tentative="0">
      <w:start w:val="16"/>
      <w:numFmt w:val="decimal"/>
      <w:lvlText w:val="%1."/>
      <w:lvlJc w:val="left"/>
      <w:rPr>
        <w:color w:val="3370FF"/>
      </w:rPr>
    </w:lvl>
  </w:abstractNum>
  <w:abstractNum w:abstractNumId="146">
    <w:nsid w:val="DD3DB379"/>
    <w:multiLevelType w:val="singleLevel"/>
    <w:tmpl w:val="DD3DB3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DD474A30"/>
    <w:multiLevelType w:val="singleLevel"/>
    <w:tmpl w:val="DD474A3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DE9385D2"/>
    <w:multiLevelType w:val="singleLevel"/>
    <w:tmpl w:val="DE9385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9">
    <w:nsid w:val="E0239804"/>
    <w:multiLevelType w:val="singleLevel"/>
    <w:tmpl w:val="E02398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E0294EC7"/>
    <w:multiLevelType w:val="singleLevel"/>
    <w:tmpl w:val="E0294E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E33FB084"/>
    <w:multiLevelType w:val="singleLevel"/>
    <w:tmpl w:val="E33FB0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3">
    <w:nsid w:val="E3C01079"/>
    <w:multiLevelType w:val="singleLevel"/>
    <w:tmpl w:val="E3C010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E43A772E"/>
    <w:multiLevelType w:val="singleLevel"/>
    <w:tmpl w:val="E43A772E"/>
    <w:lvl w:ilvl="0" w:tentative="0">
      <w:start w:val="22"/>
      <w:numFmt w:val="decimal"/>
      <w:lvlText w:val="%1."/>
      <w:lvlJc w:val="left"/>
      <w:rPr>
        <w:color w:val="3370FF"/>
      </w:rPr>
    </w:lvl>
  </w:abstractNum>
  <w:abstractNum w:abstractNumId="155">
    <w:nsid w:val="E4D85DB5"/>
    <w:multiLevelType w:val="singleLevel"/>
    <w:tmpl w:val="E4D85DB5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156">
    <w:nsid w:val="E4D8E422"/>
    <w:multiLevelType w:val="singleLevel"/>
    <w:tmpl w:val="E4D8E42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7">
    <w:nsid w:val="E4FB3EFE"/>
    <w:multiLevelType w:val="singleLevel"/>
    <w:tmpl w:val="E4FB3EFE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158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9">
    <w:nsid w:val="E52D9448"/>
    <w:multiLevelType w:val="singleLevel"/>
    <w:tmpl w:val="E52D9448"/>
    <w:lvl w:ilvl="0" w:tentative="0">
      <w:start w:val="21"/>
      <w:numFmt w:val="decimal"/>
      <w:lvlText w:val="%1."/>
      <w:lvlJc w:val="left"/>
      <w:rPr>
        <w:color w:val="3370FF"/>
      </w:rPr>
    </w:lvl>
  </w:abstractNum>
  <w:abstractNum w:abstractNumId="160">
    <w:nsid w:val="E6E98F67"/>
    <w:multiLevelType w:val="singleLevel"/>
    <w:tmpl w:val="E6E98F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1">
    <w:nsid w:val="E7B27C5B"/>
    <w:multiLevelType w:val="singleLevel"/>
    <w:tmpl w:val="E7B27C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2">
    <w:nsid w:val="E8106D4C"/>
    <w:multiLevelType w:val="singleLevel"/>
    <w:tmpl w:val="E8106D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3">
    <w:nsid w:val="E887D337"/>
    <w:multiLevelType w:val="singleLevel"/>
    <w:tmpl w:val="E887D3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4">
    <w:nsid w:val="E8EF957D"/>
    <w:multiLevelType w:val="singleLevel"/>
    <w:tmpl w:val="E8EF95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5">
    <w:nsid w:val="E93EBC56"/>
    <w:multiLevelType w:val="singleLevel"/>
    <w:tmpl w:val="E93EBC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6">
    <w:nsid w:val="E9630B91"/>
    <w:multiLevelType w:val="singleLevel"/>
    <w:tmpl w:val="E9630B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7">
    <w:nsid w:val="EA28CC15"/>
    <w:multiLevelType w:val="singleLevel"/>
    <w:tmpl w:val="EA28CC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8">
    <w:nsid w:val="EA6756E5"/>
    <w:multiLevelType w:val="singleLevel"/>
    <w:tmpl w:val="EA6756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9">
    <w:nsid w:val="EB1B02D4"/>
    <w:multiLevelType w:val="singleLevel"/>
    <w:tmpl w:val="EB1B02D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0">
    <w:nsid w:val="EC09C9A2"/>
    <w:multiLevelType w:val="singleLevel"/>
    <w:tmpl w:val="EC09C9A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1">
    <w:nsid w:val="EFCECDC7"/>
    <w:multiLevelType w:val="singleLevel"/>
    <w:tmpl w:val="EFCECD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2">
    <w:nsid w:val="F066642F"/>
    <w:multiLevelType w:val="singleLevel"/>
    <w:tmpl w:val="F06664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3">
    <w:nsid w:val="F0AE400A"/>
    <w:multiLevelType w:val="singleLevel"/>
    <w:tmpl w:val="F0AE40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4">
    <w:nsid w:val="F0E89278"/>
    <w:multiLevelType w:val="singleLevel"/>
    <w:tmpl w:val="F0E892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5">
    <w:nsid w:val="F1FCDEFA"/>
    <w:multiLevelType w:val="singleLevel"/>
    <w:tmpl w:val="F1FCDEF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6">
    <w:nsid w:val="F237ACA1"/>
    <w:multiLevelType w:val="singleLevel"/>
    <w:tmpl w:val="F237A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7">
    <w:nsid w:val="F2A81E1A"/>
    <w:multiLevelType w:val="singleLevel"/>
    <w:tmpl w:val="F2A81E1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8">
    <w:nsid w:val="F30FC083"/>
    <w:multiLevelType w:val="singleLevel"/>
    <w:tmpl w:val="F30FC08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9">
    <w:nsid w:val="F3A33954"/>
    <w:multiLevelType w:val="singleLevel"/>
    <w:tmpl w:val="F3A339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0">
    <w:nsid w:val="F3B956F0"/>
    <w:multiLevelType w:val="singleLevel"/>
    <w:tmpl w:val="F3B956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1">
    <w:nsid w:val="F411B296"/>
    <w:multiLevelType w:val="singleLevel"/>
    <w:tmpl w:val="F411B2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2">
    <w:nsid w:val="F46CCC20"/>
    <w:multiLevelType w:val="singleLevel"/>
    <w:tmpl w:val="F46CCC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3">
    <w:nsid w:val="F4A942FE"/>
    <w:multiLevelType w:val="singleLevel"/>
    <w:tmpl w:val="F4A942FE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184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5">
    <w:nsid w:val="F585BF25"/>
    <w:multiLevelType w:val="singleLevel"/>
    <w:tmpl w:val="F585BF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6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7">
    <w:nsid w:val="F7735DC9"/>
    <w:multiLevelType w:val="singleLevel"/>
    <w:tmpl w:val="F7735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8">
    <w:nsid w:val="F815003A"/>
    <w:multiLevelType w:val="singleLevel"/>
    <w:tmpl w:val="F81500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9">
    <w:nsid w:val="F8949042"/>
    <w:multiLevelType w:val="singleLevel"/>
    <w:tmpl w:val="F89490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0">
    <w:nsid w:val="F9718D3C"/>
    <w:multiLevelType w:val="singleLevel"/>
    <w:tmpl w:val="F9718D3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1">
    <w:nsid w:val="F97CED97"/>
    <w:multiLevelType w:val="singleLevel"/>
    <w:tmpl w:val="F97CED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2">
    <w:nsid w:val="FCC85EE2"/>
    <w:multiLevelType w:val="singleLevel"/>
    <w:tmpl w:val="FCC85E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3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4">
    <w:nsid w:val="FFD3F04B"/>
    <w:multiLevelType w:val="singleLevel"/>
    <w:tmpl w:val="FFD3F0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5">
    <w:nsid w:val="0039509F"/>
    <w:multiLevelType w:val="singleLevel"/>
    <w:tmpl w:val="0039509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7">
    <w:nsid w:val="01836A6D"/>
    <w:multiLevelType w:val="singleLevel"/>
    <w:tmpl w:val="01836A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8">
    <w:nsid w:val="01D7E1C7"/>
    <w:multiLevelType w:val="singleLevel"/>
    <w:tmpl w:val="01D7E1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9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0">
    <w:nsid w:val="0258E135"/>
    <w:multiLevelType w:val="singleLevel"/>
    <w:tmpl w:val="0258E1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1">
    <w:nsid w:val="025EB27A"/>
    <w:multiLevelType w:val="singleLevel"/>
    <w:tmpl w:val="025EB27A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202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3">
    <w:nsid w:val="03B6F3FC"/>
    <w:multiLevelType w:val="singleLevel"/>
    <w:tmpl w:val="03B6F3F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4">
    <w:nsid w:val="03C240C0"/>
    <w:multiLevelType w:val="singleLevel"/>
    <w:tmpl w:val="03C240C0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205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6">
    <w:nsid w:val="03EF4B97"/>
    <w:multiLevelType w:val="singleLevel"/>
    <w:tmpl w:val="03EF4B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7">
    <w:nsid w:val="04C1F4F1"/>
    <w:multiLevelType w:val="singleLevel"/>
    <w:tmpl w:val="04C1F4F1"/>
    <w:lvl w:ilvl="0" w:tentative="0">
      <w:start w:val="18"/>
      <w:numFmt w:val="decimal"/>
      <w:lvlText w:val="%1."/>
      <w:lvlJc w:val="left"/>
      <w:rPr>
        <w:color w:val="3370FF"/>
      </w:rPr>
    </w:lvl>
  </w:abstractNum>
  <w:abstractNum w:abstractNumId="208">
    <w:nsid w:val="05D9A6EC"/>
    <w:multiLevelType w:val="singleLevel"/>
    <w:tmpl w:val="05D9A6E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9">
    <w:nsid w:val="0709FD3E"/>
    <w:multiLevelType w:val="singleLevel"/>
    <w:tmpl w:val="0709FD3E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10">
    <w:nsid w:val="07F2E950"/>
    <w:multiLevelType w:val="singleLevel"/>
    <w:tmpl w:val="07F2E9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1">
    <w:nsid w:val="07F5BCC3"/>
    <w:multiLevelType w:val="singleLevel"/>
    <w:tmpl w:val="07F5BCC3"/>
    <w:lvl w:ilvl="0" w:tentative="0">
      <w:start w:val="25"/>
      <w:numFmt w:val="decimal"/>
      <w:lvlText w:val="%1."/>
      <w:lvlJc w:val="left"/>
      <w:rPr>
        <w:color w:val="3370FF"/>
      </w:rPr>
    </w:lvl>
  </w:abstractNum>
  <w:abstractNum w:abstractNumId="212">
    <w:nsid w:val="0A7858D9"/>
    <w:multiLevelType w:val="singleLevel"/>
    <w:tmpl w:val="0A7858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3">
    <w:nsid w:val="0A97485F"/>
    <w:multiLevelType w:val="singleLevel"/>
    <w:tmpl w:val="0A9748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4">
    <w:nsid w:val="0C0E1E13"/>
    <w:multiLevelType w:val="singleLevel"/>
    <w:tmpl w:val="0C0E1E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5">
    <w:nsid w:val="0CCB9E98"/>
    <w:multiLevelType w:val="singleLevel"/>
    <w:tmpl w:val="0CCB9E9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6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7">
    <w:nsid w:val="0DBDD408"/>
    <w:multiLevelType w:val="singleLevel"/>
    <w:tmpl w:val="0DBDD4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8">
    <w:nsid w:val="0DC629B0"/>
    <w:multiLevelType w:val="singleLevel"/>
    <w:tmpl w:val="0DC629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9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0">
    <w:nsid w:val="0EBB575B"/>
    <w:multiLevelType w:val="singleLevel"/>
    <w:tmpl w:val="0EBB57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1">
    <w:nsid w:val="0F44FB56"/>
    <w:multiLevelType w:val="singleLevel"/>
    <w:tmpl w:val="0F44FB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2">
    <w:nsid w:val="0F929F01"/>
    <w:multiLevelType w:val="singleLevel"/>
    <w:tmpl w:val="0F929F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3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4">
    <w:nsid w:val="0FB7FDF6"/>
    <w:multiLevelType w:val="singleLevel"/>
    <w:tmpl w:val="0FB7FDF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5">
    <w:nsid w:val="10502DFD"/>
    <w:multiLevelType w:val="singleLevel"/>
    <w:tmpl w:val="10502D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6">
    <w:nsid w:val="10D591E5"/>
    <w:multiLevelType w:val="singleLevel"/>
    <w:tmpl w:val="10D591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7">
    <w:nsid w:val="10F0DB0B"/>
    <w:multiLevelType w:val="singleLevel"/>
    <w:tmpl w:val="10F0DB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8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9">
    <w:nsid w:val="13660E3F"/>
    <w:multiLevelType w:val="singleLevel"/>
    <w:tmpl w:val="13660E3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0">
    <w:nsid w:val="144C33B5"/>
    <w:multiLevelType w:val="singleLevel"/>
    <w:tmpl w:val="144C33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1">
    <w:nsid w:val="1450273B"/>
    <w:multiLevelType w:val="singleLevel"/>
    <w:tmpl w:val="145027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2">
    <w:nsid w:val="1483906D"/>
    <w:multiLevelType w:val="singleLevel"/>
    <w:tmpl w:val="148390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3">
    <w:nsid w:val="17371721"/>
    <w:multiLevelType w:val="singleLevel"/>
    <w:tmpl w:val="1737172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4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5">
    <w:nsid w:val="192B173A"/>
    <w:multiLevelType w:val="singleLevel"/>
    <w:tmpl w:val="192B173A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36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7">
    <w:nsid w:val="1AD50295"/>
    <w:multiLevelType w:val="singleLevel"/>
    <w:tmpl w:val="1AD502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8">
    <w:nsid w:val="1B3FCE26"/>
    <w:multiLevelType w:val="singleLevel"/>
    <w:tmpl w:val="1B3FC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9">
    <w:nsid w:val="1BCBBCF0"/>
    <w:multiLevelType w:val="singleLevel"/>
    <w:tmpl w:val="1BCBBCF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0">
    <w:nsid w:val="1C01D09A"/>
    <w:multiLevelType w:val="singleLevel"/>
    <w:tmpl w:val="1C01D09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1">
    <w:nsid w:val="1C257C7B"/>
    <w:multiLevelType w:val="singleLevel"/>
    <w:tmpl w:val="1C257C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2">
    <w:nsid w:val="1DEB737C"/>
    <w:multiLevelType w:val="singleLevel"/>
    <w:tmpl w:val="1DEB73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3">
    <w:nsid w:val="2007DCFD"/>
    <w:multiLevelType w:val="singleLevel"/>
    <w:tmpl w:val="2007D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4">
    <w:nsid w:val="21B3B1B1"/>
    <w:multiLevelType w:val="singleLevel"/>
    <w:tmpl w:val="21B3B1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5">
    <w:nsid w:val="227C9188"/>
    <w:multiLevelType w:val="singleLevel"/>
    <w:tmpl w:val="227C9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6">
    <w:nsid w:val="23BE88EB"/>
    <w:multiLevelType w:val="singleLevel"/>
    <w:tmpl w:val="23BE88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7">
    <w:nsid w:val="23E97754"/>
    <w:multiLevelType w:val="singleLevel"/>
    <w:tmpl w:val="23E97754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48">
    <w:nsid w:val="243FCF68"/>
    <w:multiLevelType w:val="singleLevel"/>
    <w:tmpl w:val="243FCF68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49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0">
    <w:nsid w:val="249218D2"/>
    <w:multiLevelType w:val="singleLevel"/>
    <w:tmpl w:val="249218D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1">
    <w:nsid w:val="249DD600"/>
    <w:multiLevelType w:val="singleLevel"/>
    <w:tmpl w:val="249DD6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2">
    <w:nsid w:val="251342A6"/>
    <w:multiLevelType w:val="singleLevel"/>
    <w:tmpl w:val="251342A6"/>
    <w:lvl w:ilvl="0" w:tentative="0">
      <w:start w:val="20"/>
      <w:numFmt w:val="decimal"/>
      <w:lvlText w:val="%1."/>
      <w:lvlJc w:val="left"/>
      <w:rPr>
        <w:color w:val="3370FF"/>
      </w:rPr>
    </w:lvl>
  </w:abstractNum>
  <w:abstractNum w:abstractNumId="253">
    <w:nsid w:val="252BF6AB"/>
    <w:multiLevelType w:val="singleLevel"/>
    <w:tmpl w:val="252BF6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4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5">
    <w:nsid w:val="269945CE"/>
    <w:multiLevelType w:val="singleLevel"/>
    <w:tmpl w:val="269945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6">
    <w:nsid w:val="274D3D9B"/>
    <w:multiLevelType w:val="singleLevel"/>
    <w:tmpl w:val="274D3D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7">
    <w:nsid w:val="2A346C2F"/>
    <w:multiLevelType w:val="singleLevel"/>
    <w:tmpl w:val="2A346C2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8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9">
    <w:nsid w:val="2B3F3F89"/>
    <w:multiLevelType w:val="singleLevel"/>
    <w:tmpl w:val="2B3F3F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0">
    <w:nsid w:val="2C9424EE"/>
    <w:multiLevelType w:val="singleLevel"/>
    <w:tmpl w:val="2C9424EE"/>
    <w:lvl w:ilvl="0" w:tentative="0">
      <w:start w:val="14"/>
      <w:numFmt w:val="decimal"/>
      <w:lvlText w:val="%1."/>
      <w:lvlJc w:val="left"/>
      <w:rPr>
        <w:color w:val="3370FF"/>
      </w:rPr>
    </w:lvl>
  </w:abstractNum>
  <w:abstractNum w:abstractNumId="261">
    <w:nsid w:val="2ED48100"/>
    <w:multiLevelType w:val="singleLevel"/>
    <w:tmpl w:val="2ED481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2">
    <w:nsid w:val="2F2D79CE"/>
    <w:multiLevelType w:val="singleLevel"/>
    <w:tmpl w:val="2F2D79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3">
    <w:nsid w:val="30A0AC00"/>
    <w:multiLevelType w:val="singleLevel"/>
    <w:tmpl w:val="30A0AC00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264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5">
    <w:nsid w:val="311F749C"/>
    <w:multiLevelType w:val="singleLevel"/>
    <w:tmpl w:val="311F74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6">
    <w:nsid w:val="3215EB96"/>
    <w:multiLevelType w:val="singleLevel"/>
    <w:tmpl w:val="3215EB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7">
    <w:nsid w:val="322D85CA"/>
    <w:multiLevelType w:val="singleLevel"/>
    <w:tmpl w:val="322D85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8">
    <w:nsid w:val="3287CD95"/>
    <w:multiLevelType w:val="singleLevel"/>
    <w:tmpl w:val="3287CD9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9">
    <w:nsid w:val="329A4FD1"/>
    <w:multiLevelType w:val="singleLevel"/>
    <w:tmpl w:val="329A4FD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0">
    <w:nsid w:val="32A7AF2D"/>
    <w:multiLevelType w:val="singleLevel"/>
    <w:tmpl w:val="32A7AF2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1">
    <w:nsid w:val="32BA17AD"/>
    <w:multiLevelType w:val="singleLevel"/>
    <w:tmpl w:val="32BA17A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2">
    <w:nsid w:val="333E8B90"/>
    <w:multiLevelType w:val="singleLevel"/>
    <w:tmpl w:val="333E8B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3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4">
    <w:nsid w:val="35ECE9CB"/>
    <w:multiLevelType w:val="singleLevel"/>
    <w:tmpl w:val="35ECE9C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5">
    <w:nsid w:val="3664A4D1"/>
    <w:multiLevelType w:val="singleLevel"/>
    <w:tmpl w:val="3664A4D1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276">
    <w:nsid w:val="38BD5B66"/>
    <w:multiLevelType w:val="singleLevel"/>
    <w:tmpl w:val="38BD5B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7">
    <w:nsid w:val="38EAC418"/>
    <w:multiLevelType w:val="singleLevel"/>
    <w:tmpl w:val="38EAC418"/>
    <w:lvl w:ilvl="0" w:tentative="0">
      <w:start w:val="24"/>
      <w:numFmt w:val="decimal"/>
      <w:lvlText w:val="%1."/>
      <w:lvlJc w:val="left"/>
      <w:rPr>
        <w:color w:val="3370FF"/>
      </w:rPr>
    </w:lvl>
  </w:abstractNum>
  <w:abstractNum w:abstractNumId="278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9">
    <w:nsid w:val="3A7FBA26"/>
    <w:multiLevelType w:val="singleLevel"/>
    <w:tmpl w:val="3A7FBA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0">
    <w:nsid w:val="3AB9B13A"/>
    <w:multiLevelType w:val="singleLevel"/>
    <w:tmpl w:val="3AB9B13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1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2">
    <w:nsid w:val="3D0F1E6B"/>
    <w:multiLevelType w:val="singleLevel"/>
    <w:tmpl w:val="3D0F1E6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3">
    <w:nsid w:val="3D950AF9"/>
    <w:multiLevelType w:val="singleLevel"/>
    <w:tmpl w:val="3D950AF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84">
    <w:nsid w:val="3F1717E6"/>
    <w:multiLevelType w:val="singleLevel"/>
    <w:tmpl w:val="3F1717E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5">
    <w:nsid w:val="3FE315B6"/>
    <w:multiLevelType w:val="singleLevel"/>
    <w:tmpl w:val="3FE315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6">
    <w:nsid w:val="408860E8"/>
    <w:multiLevelType w:val="singleLevel"/>
    <w:tmpl w:val="408860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7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8">
    <w:nsid w:val="40F245EA"/>
    <w:multiLevelType w:val="singleLevel"/>
    <w:tmpl w:val="40F245E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9">
    <w:nsid w:val="41AA89E8"/>
    <w:multiLevelType w:val="singleLevel"/>
    <w:tmpl w:val="41AA89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0">
    <w:nsid w:val="4258023A"/>
    <w:multiLevelType w:val="singleLevel"/>
    <w:tmpl w:val="4258023A"/>
    <w:lvl w:ilvl="0" w:tentative="0">
      <w:start w:val="23"/>
      <w:numFmt w:val="decimal"/>
      <w:lvlText w:val="%1."/>
      <w:lvlJc w:val="left"/>
      <w:rPr>
        <w:color w:val="3370FF"/>
      </w:rPr>
    </w:lvl>
  </w:abstractNum>
  <w:abstractNum w:abstractNumId="291">
    <w:nsid w:val="429CD0B5"/>
    <w:multiLevelType w:val="singleLevel"/>
    <w:tmpl w:val="429CD0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2">
    <w:nsid w:val="43D68054"/>
    <w:multiLevelType w:val="singleLevel"/>
    <w:tmpl w:val="43D680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3">
    <w:nsid w:val="4415A508"/>
    <w:multiLevelType w:val="singleLevel"/>
    <w:tmpl w:val="4415A50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4">
    <w:nsid w:val="446EAEE1"/>
    <w:multiLevelType w:val="singleLevel"/>
    <w:tmpl w:val="446EAEE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5">
    <w:nsid w:val="46A08BB8"/>
    <w:multiLevelType w:val="singleLevel"/>
    <w:tmpl w:val="46A08BB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6">
    <w:nsid w:val="48CC578B"/>
    <w:multiLevelType w:val="singleLevel"/>
    <w:tmpl w:val="48CC57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7">
    <w:nsid w:val="4A51D704"/>
    <w:multiLevelType w:val="singleLevel"/>
    <w:tmpl w:val="4A51D7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8">
    <w:nsid w:val="4A5718B2"/>
    <w:multiLevelType w:val="singleLevel"/>
    <w:tmpl w:val="4A5718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9">
    <w:nsid w:val="4AD1D84F"/>
    <w:multiLevelType w:val="singleLevel"/>
    <w:tmpl w:val="4AD1D8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0">
    <w:nsid w:val="4B98F436"/>
    <w:multiLevelType w:val="singleLevel"/>
    <w:tmpl w:val="4B98F4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1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2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3">
    <w:nsid w:val="4CD1E351"/>
    <w:multiLevelType w:val="singleLevel"/>
    <w:tmpl w:val="4CD1E3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4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5">
    <w:nsid w:val="4D63189B"/>
    <w:multiLevelType w:val="singleLevel"/>
    <w:tmpl w:val="4D63189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6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7">
    <w:nsid w:val="4E709187"/>
    <w:multiLevelType w:val="singleLevel"/>
    <w:tmpl w:val="4E709187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308">
    <w:nsid w:val="4EA76503"/>
    <w:multiLevelType w:val="singleLevel"/>
    <w:tmpl w:val="4EA7650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9">
    <w:nsid w:val="4F00C6B4"/>
    <w:multiLevelType w:val="singleLevel"/>
    <w:tmpl w:val="4F00C6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0">
    <w:nsid w:val="4FA7FC34"/>
    <w:multiLevelType w:val="singleLevel"/>
    <w:tmpl w:val="4FA7FC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1">
    <w:nsid w:val="4FB438A5"/>
    <w:multiLevelType w:val="singleLevel"/>
    <w:tmpl w:val="4FB438A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2">
    <w:nsid w:val="51C4BC33"/>
    <w:multiLevelType w:val="singleLevel"/>
    <w:tmpl w:val="51C4BC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3">
    <w:nsid w:val="532FCC4A"/>
    <w:multiLevelType w:val="singleLevel"/>
    <w:tmpl w:val="532FCC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4">
    <w:nsid w:val="54701CA1"/>
    <w:multiLevelType w:val="singleLevel"/>
    <w:tmpl w:val="54701C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5">
    <w:nsid w:val="568750A4"/>
    <w:multiLevelType w:val="singleLevel"/>
    <w:tmpl w:val="568750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6">
    <w:nsid w:val="57DED440"/>
    <w:multiLevelType w:val="singleLevel"/>
    <w:tmpl w:val="57DED4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7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8">
    <w:nsid w:val="588B654D"/>
    <w:multiLevelType w:val="singleLevel"/>
    <w:tmpl w:val="588B654D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19">
    <w:nsid w:val="598DAF6D"/>
    <w:multiLevelType w:val="singleLevel"/>
    <w:tmpl w:val="598DAF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0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1">
    <w:nsid w:val="59EEFD2A"/>
    <w:multiLevelType w:val="singleLevel"/>
    <w:tmpl w:val="59EEFD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3">
    <w:nsid w:val="5A8377A7"/>
    <w:multiLevelType w:val="singleLevel"/>
    <w:tmpl w:val="5A8377A7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24">
    <w:nsid w:val="5B1CE604"/>
    <w:multiLevelType w:val="singleLevel"/>
    <w:tmpl w:val="5B1CE6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5">
    <w:nsid w:val="5CFE3973"/>
    <w:multiLevelType w:val="singleLevel"/>
    <w:tmpl w:val="5CFE397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6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7">
    <w:nsid w:val="5EFCBBDA"/>
    <w:multiLevelType w:val="singleLevel"/>
    <w:tmpl w:val="5EFCBBDA"/>
    <w:lvl w:ilvl="0" w:tentative="0">
      <w:start w:val="11"/>
      <w:numFmt w:val="decimal"/>
      <w:lvlText w:val="%1."/>
      <w:lvlJc w:val="left"/>
      <w:rPr>
        <w:color w:val="3370FF"/>
      </w:rPr>
    </w:lvl>
  </w:abstractNum>
  <w:abstractNum w:abstractNumId="328">
    <w:nsid w:val="5F098F1B"/>
    <w:multiLevelType w:val="singleLevel"/>
    <w:tmpl w:val="5F098F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9">
    <w:nsid w:val="5FB3A0AC"/>
    <w:multiLevelType w:val="singleLevel"/>
    <w:tmpl w:val="5FB3A0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0">
    <w:nsid w:val="5FCE4367"/>
    <w:multiLevelType w:val="singleLevel"/>
    <w:tmpl w:val="5FCE43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1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2">
    <w:nsid w:val="60054CB4"/>
    <w:multiLevelType w:val="singleLevel"/>
    <w:tmpl w:val="60054CB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3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4">
    <w:nsid w:val="603A41D5"/>
    <w:multiLevelType w:val="singleLevel"/>
    <w:tmpl w:val="603A41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5">
    <w:nsid w:val="610EFE5C"/>
    <w:multiLevelType w:val="singleLevel"/>
    <w:tmpl w:val="610EFE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6">
    <w:nsid w:val="61B89BA7"/>
    <w:multiLevelType w:val="singleLevel"/>
    <w:tmpl w:val="61B89BA7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37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8">
    <w:nsid w:val="63645CC9"/>
    <w:multiLevelType w:val="singleLevel"/>
    <w:tmpl w:val="63645C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9">
    <w:nsid w:val="63B12E74"/>
    <w:multiLevelType w:val="singleLevel"/>
    <w:tmpl w:val="63B12E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0">
    <w:nsid w:val="64574ED8"/>
    <w:multiLevelType w:val="singleLevel"/>
    <w:tmpl w:val="64574ED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1">
    <w:nsid w:val="64C0CB79"/>
    <w:multiLevelType w:val="singleLevel"/>
    <w:tmpl w:val="64C0CB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2">
    <w:nsid w:val="651422BE"/>
    <w:multiLevelType w:val="singleLevel"/>
    <w:tmpl w:val="651422B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3">
    <w:nsid w:val="651AF6BB"/>
    <w:multiLevelType w:val="singleLevel"/>
    <w:tmpl w:val="651AF6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4">
    <w:nsid w:val="659EB354"/>
    <w:multiLevelType w:val="singleLevel"/>
    <w:tmpl w:val="659EB3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5">
    <w:nsid w:val="65CD0074"/>
    <w:multiLevelType w:val="singleLevel"/>
    <w:tmpl w:val="65CD00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6">
    <w:nsid w:val="68B298F7"/>
    <w:multiLevelType w:val="singleLevel"/>
    <w:tmpl w:val="68B298F7"/>
    <w:lvl w:ilvl="0" w:tentative="0">
      <w:start w:val="15"/>
      <w:numFmt w:val="decimal"/>
      <w:lvlText w:val="%1."/>
      <w:lvlJc w:val="left"/>
      <w:rPr>
        <w:color w:val="3370FF"/>
      </w:rPr>
    </w:lvl>
  </w:abstractNum>
  <w:abstractNum w:abstractNumId="347">
    <w:nsid w:val="6AABDF48"/>
    <w:multiLevelType w:val="singleLevel"/>
    <w:tmpl w:val="6AABDF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8">
    <w:nsid w:val="6AFC2A1C"/>
    <w:multiLevelType w:val="singleLevel"/>
    <w:tmpl w:val="6AFC2A1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9">
    <w:nsid w:val="6B20502E"/>
    <w:multiLevelType w:val="singleLevel"/>
    <w:tmpl w:val="6B2050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0">
    <w:nsid w:val="6C0BE2D1"/>
    <w:multiLevelType w:val="singleLevel"/>
    <w:tmpl w:val="6C0BE2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1">
    <w:nsid w:val="6C740873"/>
    <w:multiLevelType w:val="singleLevel"/>
    <w:tmpl w:val="6C740873"/>
    <w:lvl w:ilvl="0" w:tentative="0">
      <w:start w:val="12"/>
      <w:numFmt w:val="decimal"/>
      <w:lvlText w:val="%1."/>
      <w:lvlJc w:val="left"/>
      <w:rPr>
        <w:color w:val="3370FF"/>
      </w:rPr>
    </w:lvl>
  </w:abstractNum>
  <w:abstractNum w:abstractNumId="352">
    <w:nsid w:val="6D423078"/>
    <w:multiLevelType w:val="singleLevel"/>
    <w:tmpl w:val="6D42307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3">
    <w:nsid w:val="6E840AC9"/>
    <w:multiLevelType w:val="singleLevel"/>
    <w:tmpl w:val="6E840A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4">
    <w:nsid w:val="6F600250"/>
    <w:multiLevelType w:val="singleLevel"/>
    <w:tmpl w:val="6F6002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5">
    <w:nsid w:val="6FAFF6A1"/>
    <w:multiLevelType w:val="singleLevel"/>
    <w:tmpl w:val="6FAFF6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6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7">
    <w:nsid w:val="70AE371C"/>
    <w:multiLevelType w:val="singleLevel"/>
    <w:tmpl w:val="70AE371C"/>
    <w:lvl w:ilvl="0" w:tentative="0">
      <w:start w:val="17"/>
      <w:numFmt w:val="decimal"/>
      <w:lvlText w:val="%1."/>
      <w:lvlJc w:val="left"/>
      <w:rPr>
        <w:color w:val="3370FF"/>
      </w:rPr>
    </w:lvl>
  </w:abstractNum>
  <w:abstractNum w:abstractNumId="358">
    <w:nsid w:val="70F95E71"/>
    <w:multiLevelType w:val="singleLevel"/>
    <w:tmpl w:val="70F95E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0">
    <w:nsid w:val="72D8DA4C"/>
    <w:multiLevelType w:val="singleLevel"/>
    <w:tmpl w:val="72D8DA4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1">
    <w:nsid w:val="72E803E3"/>
    <w:multiLevelType w:val="singleLevel"/>
    <w:tmpl w:val="72E803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2">
    <w:nsid w:val="7321C756"/>
    <w:multiLevelType w:val="singleLevel"/>
    <w:tmpl w:val="7321C75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3">
    <w:nsid w:val="744F3566"/>
    <w:multiLevelType w:val="singleLevel"/>
    <w:tmpl w:val="744F35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4">
    <w:nsid w:val="7499D7B3"/>
    <w:multiLevelType w:val="singleLevel"/>
    <w:tmpl w:val="7499D7B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5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6">
    <w:nsid w:val="75C77F0D"/>
    <w:multiLevelType w:val="singleLevel"/>
    <w:tmpl w:val="75C77F0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67">
    <w:nsid w:val="761AFD5F"/>
    <w:multiLevelType w:val="singleLevel"/>
    <w:tmpl w:val="761AFD5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8">
    <w:nsid w:val="7657892B"/>
    <w:multiLevelType w:val="singleLevel"/>
    <w:tmpl w:val="7657892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9">
    <w:nsid w:val="76A26DF9"/>
    <w:multiLevelType w:val="singleLevel"/>
    <w:tmpl w:val="76A26DF9"/>
    <w:lvl w:ilvl="0" w:tentative="0">
      <w:start w:val="19"/>
      <w:numFmt w:val="decimal"/>
      <w:lvlText w:val="%1."/>
      <w:lvlJc w:val="left"/>
      <w:rPr>
        <w:color w:val="3370FF"/>
      </w:rPr>
    </w:lvl>
  </w:abstractNum>
  <w:abstractNum w:abstractNumId="370">
    <w:nsid w:val="773C851D"/>
    <w:multiLevelType w:val="singleLevel"/>
    <w:tmpl w:val="773C85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1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2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3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4">
    <w:nsid w:val="7B1E29B8"/>
    <w:multiLevelType w:val="singleLevel"/>
    <w:tmpl w:val="7B1E29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5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6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7">
    <w:nsid w:val="7F5F03EB"/>
    <w:multiLevelType w:val="singleLevel"/>
    <w:tmpl w:val="7F5F03EB"/>
    <w:lvl w:ilvl="0" w:tentative="0">
      <w:start w:val="23"/>
      <w:numFmt w:val="decimal"/>
      <w:lvlText w:val="%1."/>
      <w:lvlJc w:val="left"/>
      <w:rPr>
        <w:color w:val="3370FF"/>
      </w:rPr>
    </w:lvl>
  </w:abstractNum>
  <w:num w:numId="1">
    <w:abstractNumId w:val="196"/>
  </w:num>
  <w:num w:numId="2">
    <w:abstractNumId w:val="127"/>
  </w:num>
  <w:num w:numId="3">
    <w:abstractNumId w:val="320"/>
  </w:num>
  <w:num w:numId="4">
    <w:abstractNumId w:val="103"/>
  </w:num>
  <w:num w:numId="5">
    <w:abstractNumId w:val="85"/>
  </w:num>
  <w:num w:numId="6">
    <w:abstractNumId w:val="205"/>
  </w:num>
  <w:num w:numId="7">
    <w:abstractNumId w:val="254"/>
  </w:num>
  <w:num w:numId="8">
    <w:abstractNumId w:val="359"/>
  </w:num>
  <w:num w:numId="9">
    <w:abstractNumId w:val="199"/>
  </w:num>
  <w:num w:numId="10">
    <w:abstractNumId w:val="20"/>
  </w:num>
  <w:num w:numId="11">
    <w:abstractNumId w:val="258"/>
  </w:num>
  <w:num w:numId="12">
    <w:abstractNumId w:val="322"/>
  </w:num>
  <w:num w:numId="13">
    <w:abstractNumId w:val="118"/>
  </w:num>
  <w:num w:numId="14">
    <w:abstractNumId w:val="304"/>
  </w:num>
  <w:num w:numId="15">
    <w:abstractNumId w:val="184"/>
  </w:num>
  <w:num w:numId="16">
    <w:abstractNumId w:val="249"/>
  </w:num>
  <w:num w:numId="17">
    <w:abstractNumId w:val="144"/>
  </w:num>
  <w:num w:numId="18">
    <w:abstractNumId w:val="140"/>
  </w:num>
  <w:num w:numId="19">
    <w:abstractNumId w:val="40"/>
  </w:num>
  <w:num w:numId="20">
    <w:abstractNumId w:val="301"/>
  </w:num>
  <w:num w:numId="21">
    <w:abstractNumId w:val="333"/>
  </w:num>
  <w:num w:numId="22">
    <w:abstractNumId w:val="219"/>
  </w:num>
  <w:num w:numId="23">
    <w:abstractNumId w:val="295"/>
  </w:num>
  <w:num w:numId="24">
    <w:abstractNumId w:val="77"/>
  </w:num>
  <w:num w:numId="25">
    <w:abstractNumId w:val="375"/>
  </w:num>
  <w:num w:numId="26">
    <w:abstractNumId w:val="372"/>
  </w:num>
  <w:num w:numId="27">
    <w:abstractNumId w:val="101"/>
  </w:num>
  <w:num w:numId="28">
    <w:abstractNumId w:val="337"/>
  </w:num>
  <w:num w:numId="29">
    <w:abstractNumId w:val="21"/>
  </w:num>
  <w:num w:numId="30">
    <w:abstractNumId w:val="278"/>
  </w:num>
  <w:num w:numId="31">
    <w:abstractNumId w:val="6"/>
  </w:num>
  <w:num w:numId="32">
    <w:abstractNumId w:val="317"/>
  </w:num>
  <w:num w:numId="33">
    <w:abstractNumId w:val="376"/>
  </w:num>
  <w:num w:numId="34">
    <w:abstractNumId w:val="2"/>
  </w:num>
  <w:num w:numId="35">
    <w:abstractNumId w:val="248"/>
  </w:num>
  <w:num w:numId="36">
    <w:abstractNumId w:val="306"/>
  </w:num>
  <w:num w:numId="37">
    <w:abstractNumId w:val="187"/>
  </w:num>
  <w:num w:numId="38">
    <w:abstractNumId w:val="151"/>
  </w:num>
  <w:num w:numId="39">
    <w:abstractNumId w:val="264"/>
  </w:num>
  <w:num w:numId="40">
    <w:abstractNumId w:val="373"/>
  </w:num>
  <w:num w:numId="41">
    <w:abstractNumId w:val="93"/>
  </w:num>
  <w:num w:numId="42">
    <w:abstractNumId w:val="18"/>
  </w:num>
  <w:num w:numId="43">
    <w:abstractNumId w:val="88"/>
  </w:num>
  <w:num w:numId="44">
    <w:abstractNumId w:val="326"/>
  </w:num>
  <w:num w:numId="45">
    <w:abstractNumId w:val="5"/>
  </w:num>
  <w:num w:numId="46">
    <w:abstractNumId w:val="236"/>
  </w:num>
  <w:num w:numId="47">
    <w:abstractNumId w:val="12"/>
  </w:num>
  <w:num w:numId="48">
    <w:abstractNumId w:val="331"/>
  </w:num>
  <w:num w:numId="49">
    <w:abstractNumId w:val="365"/>
  </w:num>
  <w:num w:numId="50">
    <w:abstractNumId w:val="302"/>
  </w:num>
  <w:num w:numId="51">
    <w:abstractNumId w:val="267"/>
  </w:num>
  <w:num w:numId="52">
    <w:abstractNumId w:val="345"/>
  </w:num>
  <w:num w:numId="53">
    <w:abstractNumId w:val="209"/>
  </w:num>
  <w:num w:numId="54">
    <w:abstractNumId w:val="216"/>
  </w:num>
  <w:num w:numId="55">
    <w:abstractNumId w:val="139"/>
  </w:num>
  <w:num w:numId="56">
    <w:abstractNumId w:val="270"/>
  </w:num>
  <w:num w:numId="57">
    <w:abstractNumId w:val="241"/>
  </w:num>
  <w:num w:numId="58">
    <w:abstractNumId w:val="174"/>
  </w:num>
  <w:num w:numId="59">
    <w:abstractNumId w:val="247"/>
  </w:num>
  <w:num w:numId="60">
    <w:abstractNumId w:val="82"/>
  </w:num>
  <w:num w:numId="61">
    <w:abstractNumId w:val="287"/>
  </w:num>
  <w:num w:numId="62">
    <w:abstractNumId w:val="223"/>
  </w:num>
  <w:num w:numId="63">
    <w:abstractNumId w:val="273"/>
  </w:num>
  <w:num w:numId="64">
    <w:abstractNumId w:val="202"/>
  </w:num>
  <w:num w:numId="65">
    <w:abstractNumId w:val="108"/>
  </w:num>
  <w:num w:numId="66">
    <w:abstractNumId w:val="228"/>
  </w:num>
  <w:num w:numId="67">
    <w:abstractNumId w:val="80"/>
  </w:num>
  <w:num w:numId="68">
    <w:abstractNumId w:val="281"/>
  </w:num>
  <w:num w:numId="69">
    <w:abstractNumId w:val="51"/>
  </w:num>
  <w:num w:numId="70">
    <w:abstractNumId w:val="186"/>
  </w:num>
  <w:num w:numId="71">
    <w:abstractNumId w:val="263"/>
  </w:num>
  <w:num w:numId="72">
    <w:abstractNumId w:val="193"/>
  </w:num>
  <w:num w:numId="73">
    <w:abstractNumId w:val="234"/>
  </w:num>
  <w:num w:numId="74">
    <w:abstractNumId w:val="356"/>
  </w:num>
  <w:num w:numId="75">
    <w:abstractNumId w:val="158"/>
  </w:num>
  <w:num w:numId="76">
    <w:abstractNumId w:val="112"/>
  </w:num>
  <w:num w:numId="77">
    <w:abstractNumId w:val="50"/>
  </w:num>
  <w:num w:numId="78">
    <w:abstractNumId w:val="371"/>
  </w:num>
  <w:num w:numId="79">
    <w:abstractNumId w:val="141"/>
  </w:num>
  <w:num w:numId="80">
    <w:abstractNumId w:val="87"/>
  </w:num>
  <w:num w:numId="81">
    <w:abstractNumId w:val="262"/>
  </w:num>
  <w:num w:numId="82">
    <w:abstractNumId w:val="161"/>
  </w:num>
  <w:num w:numId="83">
    <w:abstractNumId w:val="34"/>
  </w:num>
  <w:num w:numId="84">
    <w:abstractNumId w:val="321"/>
  </w:num>
  <w:num w:numId="85">
    <w:abstractNumId w:val="98"/>
  </w:num>
  <w:num w:numId="86">
    <w:abstractNumId w:val="76"/>
  </w:num>
  <w:num w:numId="87">
    <w:abstractNumId w:val="24"/>
  </w:num>
  <w:num w:numId="88">
    <w:abstractNumId w:val="43"/>
  </w:num>
  <w:num w:numId="89">
    <w:abstractNumId w:val="68"/>
  </w:num>
  <w:num w:numId="90">
    <w:abstractNumId w:val="19"/>
  </w:num>
  <w:num w:numId="91">
    <w:abstractNumId w:val="239"/>
  </w:num>
  <w:num w:numId="92">
    <w:abstractNumId w:val="100"/>
  </w:num>
  <w:num w:numId="93">
    <w:abstractNumId w:val="231"/>
  </w:num>
  <w:num w:numId="94">
    <w:abstractNumId w:val="132"/>
  </w:num>
  <w:num w:numId="95">
    <w:abstractNumId w:val="346"/>
  </w:num>
  <w:num w:numId="96">
    <w:abstractNumId w:val="0"/>
  </w:num>
  <w:num w:numId="97">
    <w:abstractNumId w:val="97"/>
  </w:num>
  <w:num w:numId="98">
    <w:abstractNumId w:val="185"/>
  </w:num>
  <w:num w:numId="99">
    <w:abstractNumId w:val="303"/>
  </w:num>
  <w:num w:numId="100">
    <w:abstractNumId w:val="226"/>
  </w:num>
  <w:num w:numId="101">
    <w:abstractNumId w:val="38"/>
  </w:num>
  <w:num w:numId="102">
    <w:abstractNumId w:val="150"/>
  </w:num>
  <w:num w:numId="103">
    <w:abstractNumId w:val="237"/>
  </w:num>
  <w:num w:numId="104">
    <w:abstractNumId w:val="297"/>
  </w:num>
  <w:num w:numId="105">
    <w:abstractNumId w:val="67"/>
  </w:num>
  <w:num w:numId="106">
    <w:abstractNumId w:val="335"/>
  </w:num>
  <w:num w:numId="107">
    <w:abstractNumId w:val="3"/>
  </w:num>
  <w:num w:numId="108">
    <w:abstractNumId w:val="9"/>
  </w:num>
  <w:num w:numId="109">
    <w:abstractNumId w:val="197"/>
  </w:num>
  <w:num w:numId="110">
    <w:abstractNumId w:val="47"/>
  </w:num>
  <w:num w:numId="111">
    <w:abstractNumId w:val="105"/>
  </w:num>
  <w:num w:numId="112">
    <w:abstractNumId w:val="119"/>
  </w:num>
  <w:num w:numId="113">
    <w:abstractNumId w:val="183"/>
  </w:num>
  <w:num w:numId="114">
    <w:abstractNumId w:val="330"/>
  </w:num>
  <w:num w:numId="115">
    <w:abstractNumId w:val="179"/>
  </w:num>
  <w:num w:numId="116">
    <w:abstractNumId w:val="314"/>
  </w:num>
  <w:num w:numId="117">
    <w:abstractNumId w:val="244"/>
  </w:num>
  <w:num w:numId="118">
    <w:abstractNumId w:val="31"/>
  </w:num>
  <w:num w:numId="119">
    <w:abstractNumId w:val="204"/>
  </w:num>
  <w:num w:numId="120">
    <w:abstractNumId w:val="46"/>
  </w:num>
  <w:num w:numId="121">
    <w:abstractNumId w:val="259"/>
  </w:num>
  <w:num w:numId="122">
    <w:abstractNumId w:val="312"/>
  </w:num>
  <w:num w:numId="123">
    <w:abstractNumId w:val="125"/>
  </w:num>
  <w:num w:numId="124">
    <w:abstractNumId w:val="39"/>
  </w:num>
  <w:num w:numId="125">
    <w:abstractNumId w:val="252"/>
  </w:num>
  <w:num w:numId="126">
    <w:abstractNumId w:val="288"/>
  </w:num>
  <w:num w:numId="127">
    <w:abstractNumId w:val="227"/>
  </w:num>
  <w:num w:numId="128">
    <w:abstractNumId w:val="305"/>
  </w:num>
  <w:num w:numId="129">
    <w:abstractNumId w:val="311"/>
  </w:num>
  <w:num w:numId="130">
    <w:abstractNumId w:val="245"/>
  </w:num>
  <w:num w:numId="131">
    <w:abstractNumId w:val="159"/>
  </w:num>
  <w:num w:numId="132">
    <w:abstractNumId w:val="44"/>
  </w:num>
  <w:num w:numId="133">
    <w:abstractNumId w:val="279"/>
  </w:num>
  <w:num w:numId="134">
    <w:abstractNumId w:val="285"/>
  </w:num>
  <w:num w:numId="135">
    <w:abstractNumId w:val="218"/>
  </w:num>
  <w:num w:numId="136">
    <w:abstractNumId w:val="352"/>
  </w:num>
  <w:num w:numId="137">
    <w:abstractNumId w:val="154"/>
  </w:num>
  <w:num w:numId="138">
    <w:abstractNumId w:val="243"/>
  </w:num>
  <w:num w:numId="139">
    <w:abstractNumId w:val="214"/>
  </w:num>
  <w:num w:numId="140">
    <w:abstractNumId w:val="167"/>
  </w:num>
  <w:num w:numId="141">
    <w:abstractNumId w:val="176"/>
  </w:num>
  <w:num w:numId="142">
    <w:abstractNumId w:val="138"/>
  </w:num>
  <w:num w:numId="143">
    <w:abstractNumId w:val="290"/>
  </w:num>
  <w:num w:numId="144">
    <w:abstractNumId w:val="182"/>
  </w:num>
  <w:num w:numId="145">
    <w:abstractNumId w:val="28"/>
  </w:num>
  <w:num w:numId="146">
    <w:abstractNumId w:val="175"/>
  </w:num>
  <w:num w:numId="147">
    <w:abstractNumId w:val="198"/>
  </w:num>
  <w:num w:numId="148">
    <w:abstractNumId w:val="120"/>
  </w:num>
  <w:num w:numId="149">
    <w:abstractNumId w:val="277"/>
  </w:num>
  <w:num w:numId="150">
    <w:abstractNumId w:val="348"/>
  </w:num>
  <w:num w:numId="151">
    <w:abstractNumId w:val="142"/>
  </w:num>
  <w:num w:numId="152">
    <w:abstractNumId w:val="66"/>
  </w:num>
  <w:num w:numId="153">
    <w:abstractNumId w:val="8"/>
  </w:num>
  <w:num w:numId="154">
    <w:abstractNumId w:val="75"/>
  </w:num>
  <w:num w:numId="155">
    <w:abstractNumId w:val="211"/>
  </w:num>
  <w:num w:numId="156">
    <w:abstractNumId w:val="81"/>
  </w:num>
  <w:num w:numId="157">
    <w:abstractNumId w:val="177"/>
  </w:num>
  <w:num w:numId="158">
    <w:abstractNumId w:val="253"/>
  </w:num>
  <w:num w:numId="159">
    <w:abstractNumId w:val="299"/>
  </w:num>
  <w:num w:numId="160">
    <w:abstractNumId w:val="79"/>
  </w:num>
  <w:num w:numId="161">
    <w:abstractNumId w:val="283"/>
  </w:num>
  <w:num w:numId="162">
    <w:abstractNumId w:val="238"/>
  </w:num>
  <w:num w:numId="163">
    <w:abstractNumId w:val="232"/>
  </w:num>
  <w:num w:numId="164">
    <w:abstractNumId w:val="190"/>
  </w:num>
  <w:num w:numId="165">
    <w:abstractNumId w:val="274"/>
  </w:num>
  <w:num w:numId="166">
    <w:abstractNumId w:val="107"/>
  </w:num>
  <w:num w:numId="167">
    <w:abstractNumId w:val="310"/>
  </w:num>
  <w:num w:numId="168">
    <w:abstractNumId w:val="286"/>
  </w:num>
  <w:num w:numId="169">
    <w:abstractNumId w:val="256"/>
  </w:num>
  <w:num w:numId="170">
    <w:abstractNumId w:val="172"/>
  </w:num>
  <w:num w:numId="171">
    <w:abstractNumId w:val="60"/>
  </w:num>
  <w:num w:numId="172">
    <w:abstractNumId w:val="364"/>
  </w:num>
  <w:num w:numId="173">
    <w:abstractNumId w:val="255"/>
  </w:num>
  <w:num w:numId="174">
    <w:abstractNumId w:val="350"/>
  </w:num>
  <w:num w:numId="175">
    <w:abstractNumId w:val="25"/>
  </w:num>
  <w:num w:numId="176">
    <w:abstractNumId w:val="344"/>
  </w:num>
  <w:num w:numId="177">
    <w:abstractNumId w:val="124"/>
  </w:num>
  <w:num w:numId="178">
    <w:abstractNumId w:val="339"/>
  </w:num>
  <w:num w:numId="179">
    <w:abstractNumId w:val="269"/>
  </w:num>
  <w:num w:numId="180">
    <w:abstractNumId w:val="363"/>
  </w:num>
  <w:num w:numId="181">
    <w:abstractNumId w:val="358"/>
  </w:num>
  <w:num w:numId="182">
    <w:abstractNumId w:val="136"/>
  </w:num>
  <w:num w:numId="183">
    <w:abstractNumId w:val="178"/>
  </w:num>
  <w:num w:numId="184">
    <w:abstractNumId w:val="192"/>
  </w:num>
  <w:num w:numId="185">
    <w:abstractNumId w:val="23"/>
  </w:num>
  <w:num w:numId="186">
    <w:abstractNumId w:val="83"/>
  </w:num>
  <w:num w:numId="187">
    <w:abstractNumId w:val="291"/>
  </w:num>
  <w:num w:numId="188">
    <w:abstractNumId w:val="84"/>
  </w:num>
  <w:num w:numId="189">
    <w:abstractNumId w:val="341"/>
  </w:num>
  <w:num w:numId="190">
    <w:abstractNumId w:val="309"/>
  </w:num>
  <w:num w:numId="191">
    <w:abstractNumId w:val="323"/>
  </w:num>
  <w:num w:numId="192">
    <w:abstractNumId w:val="95"/>
  </w:num>
  <w:num w:numId="193">
    <w:abstractNumId w:val="272"/>
  </w:num>
  <w:num w:numId="194">
    <w:abstractNumId w:val="165"/>
  </w:num>
  <w:num w:numId="195">
    <w:abstractNumId w:val="240"/>
  </w:num>
  <w:num w:numId="196">
    <w:abstractNumId w:val="7"/>
  </w:num>
  <w:num w:numId="197">
    <w:abstractNumId w:val="73"/>
  </w:num>
  <w:num w:numId="198">
    <w:abstractNumId w:val="229"/>
  </w:num>
  <w:num w:numId="199">
    <w:abstractNumId w:val="308"/>
  </w:num>
  <w:num w:numId="200">
    <w:abstractNumId w:val="342"/>
  </w:num>
  <w:num w:numId="201">
    <w:abstractNumId w:val="89"/>
  </w:num>
  <w:num w:numId="202">
    <w:abstractNumId w:val="45"/>
  </w:num>
  <w:num w:numId="203">
    <w:abstractNumId w:val="235"/>
  </w:num>
  <w:num w:numId="204">
    <w:abstractNumId w:val="191"/>
  </w:num>
  <w:num w:numId="205">
    <w:abstractNumId w:val="90"/>
  </w:num>
  <w:num w:numId="206">
    <w:abstractNumId w:val="78"/>
  </w:num>
  <w:num w:numId="207">
    <w:abstractNumId w:val="215"/>
  </w:num>
  <w:num w:numId="208">
    <w:abstractNumId w:val="222"/>
  </w:num>
  <w:num w:numId="209">
    <w:abstractNumId w:val="275"/>
  </w:num>
  <w:num w:numId="210">
    <w:abstractNumId w:val="200"/>
  </w:num>
  <w:num w:numId="211">
    <w:abstractNumId w:val="35"/>
  </w:num>
  <w:num w:numId="212">
    <w:abstractNumId w:val="319"/>
  </w:num>
  <w:num w:numId="213">
    <w:abstractNumId w:val="48"/>
  </w:num>
  <w:num w:numId="214">
    <w:abstractNumId w:val="16"/>
  </w:num>
  <w:num w:numId="215">
    <w:abstractNumId w:val="307"/>
  </w:num>
  <w:num w:numId="216">
    <w:abstractNumId w:val="42"/>
  </w:num>
  <w:num w:numId="217">
    <w:abstractNumId w:val="210"/>
  </w:num>
  <w:num w:numId="218">
    <w:abstractNumId w:val="171"/>
  </w:num>
  <w:num w:numId="219">
    <w:abstractNumId w:val="41"/>
  </w:num>
  <w:num w:numId="220">
    <w:abstractNumId w:val="27"/>
  </w:num>
  <w:num w:numId="221">
    <w:abstractNumId w:val="123"/>
  </w:num>
  <w:num w:numId="222">
    <w:abstractNumId w:val="29"/>
  </w:num>
  <w:num w:numId="223">
    <w:abstractNumId w:val="69"/>
  </w:num>
  <w:num w:numId="224">
    <w:abstractNumId w:val="294"/>
  </w:num>
  <w:num w:numId="225">
    <w:abstractNumId w:val="114"/>
  </w:num>
  <w:num w:numId="226">
    <w:abstractNumId w:val="242"/>
  </w:num>
  <w:num w:numId="227">
    <w:abstractNumId w:val="155"/>
  </w:num>
  <w:num w:numId="228">
    <w:abstractNumId w:val="160"/>
  </w:num>
  <w:num w:numId="229">
    <w:abstractNumId w:val="268"/>
  </w:num>
  <w:num w:numId="230">
    <w:abstractNumId w:val="181"/>
  </w:num>
  <w:num w:numId="231">
    <w:abstractNumId w:val="52"/>
  </w:num>
  <w:num w:numId="232">
    <w:abstractNumId w:val="292"/>
  </w:num>
  <w:num w:numId="233">
    <w:abstractNumId w:val="121"/>
  </w:num>
  <w:num w:numId="234">
    <w:abstractNumId w:val="374"/>
  </w:num>
  <w:num w:numId="235">
    <w:abstractNumId w:val="143"/>
  </w:num>
  <w:num w:numId="236">
    <w:abstractNumId w:val="22"/>
  </w:num>
  <w:num w:numId="237">
    <w:abstractNumId w:val="265"/>
  </w:num>
  <w:num w:numId="238">
    <w:abstractNumId w:val="206"/>
  </w:num>
  <w:num w:numId="239">
    <w:abstractNumId w:val="260"/>
  </w:num>
  <w:num w:numId="240">
    <w:abstractNumId w:val="70"/>
  </w:num>
  <w:num w:numId="241">
    <w:abstractNumId w:val="328"/>
  </w:num>
  <w:num w:numId="242">
    <w:abstractNumId w:val="57"/>
  </w:num>
  <w:num w:numId="243">
    <w:abstractNumId w:val="189"/>
  </w:num>
  <w:num w:numId="244">
    <w:abstractNumId w:val="113"/>
  </w:num>
  <w:num w:numId="245">
    <w:abstractNumId w:val="201"/>
  </w:num>
  <w:num w:numId="246">
    <w:abstractNumId w:val="316"/>
  </w:num>
  <w:num w:numId="247">
    <w:abstractNumId w:val="233"/>
  </w:num>
  <w:num w:numId="248">
    <w:abstractNumId w:val="315"/>
  </w:num>
  <w:num w:numId="249">
    <w:abstractNumId w:val="10"/>
  </w:num>
  <w:num w:numId="250">
    <w:abstractNumId w:val="370"/>
  </w:num>
  <w:num w:numId="251">
    <w:abstractNumId w:val="145"/>
  </w:num>
  <w:num w:numId="252">
    <w:abstractNumId w:val="17"/>
  </w:num>
  <w:num w:numId="253">
    <w:abstractNumId w:val="146"/>
  </w:num>
  <w:num w:numId="254">
    <w:abstractNumId w:val="147"/>
  </w:num>
  <w:num w:numId="255">
    <w:abstractNumId w:val="135"/>
  </w:num>
  <w:num w:numId="256">
    <w:abstractNumId w:val="163"/>
  </w:num>
  <w:num w:numId="257">
    <w:abstractNumId w:val="357"/>
  </w:num>
  <w:num w:numId="258">
    <w:abstractNumId w:val="134"/>
  </w:num>
  <w:num w:numId="259">
    <w:abstractNumId w:val="195"/>
  </w:num>
  <w:num w:numId="260">
    <w:abstractNumId w:val="225"/>
  </w:num>
  <w:num w:numId="261">
    <w:abstractNumId w:val="72"/>
  </w:num>
  <w:num w:numId="262">
    <w:abstractNumId w:val="250"/>
  </w:num>
  <w:num w:numId="263">
    <w:abstractNumId w:val="207"/>
  </w:num>
  <w:num w:numId="264">
    <w:abstractNumId w:val="217"/>
  </w:num>
  <w:num w:numId="265">
    <w:abstractNumId w:val="353"/>
  </w:num>
  <w:num w:numId="266">
    <w:abstractNumId w:val="340"/>
  </w:num>
  <w:num w:numId="267">
    <w:abstractNumId w:val="208"/>
  </w:num>
  <w:num w:numId="268">
    <w:abstractNumId w:val="55"/>
  </w:num>
  <w:num w:numId="269">
    <w:abstractNumId w:val="369"/>
  </w:num>
  <w:num w:numId="270">
    <w:abstractNumId w:val="117"/>
  </w:num>
  <w:num w:numId="271">
    <w:abstractNumId w:val="37"/>
  </w:num>
  <w:num w:numId="272">
    <w:abstractNumId w:val="109"/>
  </w:num>
  <w:num w:numId="273">
    <w:abstractNumId w:val="86"/>
  </w:num>
  <w:num w:numId="274">
    <w:abstractNumId w:val="58"/>
  </w:num>
  <w:num w:numId="275">
    <w:abstractNumId w:val="74"/>
  </w:num>
  <w:num w:numId="276">
    <w:abstractNumId w:val="298"/>
  </w:num>
  <w:num w:numId="277">
    <w:abstractNumId w:val="284"/>
  </w:num>
  <w:num w:numId="278">
    <w:abstractNumId w:val="180"/>
  </w:num>
  <w:num w:numId="279">
    <w:abstractNumId w:val="49"/>
  </w:num>
  <w:num w:numId="280">
    <w:abstractNumId w:val="102"/>
  </w:num>
  <w:num w:numId="281">
    <w:abstractNumId w:val="53"/>
  </w:num>
  <w:num w:numId="282">
    <w:abstractNumId w:val="169"/>
  </w:num>
  <w:num w:numId="283">
    <w:abstractNumId w:val="362"/>
  </w:num>
  <w:num w:numId="284">
    <w:abstractNumId w:val="261"/>
  </w:num>
  <w:num w:numId="285">
    <w:abstractNumId w:val="91"/>
  </w:num>
  <w:num w:numId="286">
    <w:abstractNumId w:val="213"/>
  </w:num>
  <w:num w:numId="287">
    <w:abstractNumId w:val="14"/>
  </w:num>
  <w:num w:numId="288">
    <w:abstractNumId w:val="224"/>
  </w:num>
  <w:num w:numId="289">
    <w:abstractNumId w:val="33"/>
  </w:num>
  <w:num w:numId="290">
    <w:abstractNumId w:val="65"/>
  </w:num>
  <w:num w:numId="291">
    <w:abstractNumId w:val="64"/>
  </w:num>
  <w:num w:numId="292">
    <w:abstractNumId w:val="276"/>
  </w:num>
  <w:num w:numId="293">
    <w:abstractNumId w:val="377"/>
  </w:num>
  <w:num w:numId="294">
    <w:abstractNumId w:val="354"/>
  </w:num>
  <w:num w:numId="295">
    <w:abstractNumId w:val="334"/>
  </w:num>
  <w:num w:numId="296">
    <w:abstractNumId w:val="94"/>
  </w:num>
  <w:num w:numId="297">
    <w:abstractNumId w:val="62"/>
  </w:num>
  <w:num w:numId="298">
    <w:abstractNumId w:val="96"/>
  </w:num>
  <w:num w:numId="299">
    <w:abstractNumId w:val="325"/>
  </w:num>
  <w:num w:numId="300">
    <w:abstractNumId w:val="133"/>
  </w:num>
  <w:num w:numId="301">
    <w:abstractNumId w:val="148"/>
  </w:num>
  <w:num w:numId="302">
    <w:abstractNumId w:val="347"/>
  </w:num>
  <w:num w:numId="303">
    <w:abstractNumId w:val="257"/>
  </w:num>
  <w:num w:numId="304">
    <w:abstractNumId w:val="30"/>
  </w:num>
  <w:num w:numId="305">
    <w:abstractNumId w:val="26"/>
  </w:num>
  <w:num w:numId="306">
    <w:abstractNumId w:val="168"/>
  </w:num>
  <w:num w:numId="307">
    <w:abstractNumId w:val="128"/>
  </w:num>
  <w:num w:numId="308">
    <w:abstractNumId w:val="116"/>
  </w:num>
  <w:num w:numId="309">
    <w:abstractNumId w:val="338"/>
  </w:num>
  <w:num w:numId="310">
    <w:abstractNumId w:val="266"/>
  </w:num>
  <w:num w:numId="311">
    <w:abstractNumId w:val="336"/>
  </w:num>
  <w:num w:numId="312">
    <w:abstractNumId w:val="271"/>
  </w:num>
  <w:num w:numId="313">
    <w:abstractNumId w:val="111"/>
  </w:num>
  <w:num w:numId="314">
    <w:abstractNumId w:val="360"/>
  </w:num>
  <w:num w:numId="315">
    <w:abstractNumId w:val="367"/>
  </w:num>
  <w:num w:numId="316">
    <w:abstractNumId w:val="282"/>
  </w:num>
  <w:num w:numId="317">
    <w:abstractNumId w:val="170"/>
  </w:num>
  <w:num w:numId="318">
    <w:abstractNumId w:val="221"/>
  </w:num>
  <w:num w:numId="319">
    <w:abstractNumId w:val="104"/>
  </w:num>
  <w:num w:numId="320">
    <w:abstractNumId w:val="164"/>
  </w:num>
  <w:num w:numId="321">
    <w:abstractNumId w:val="13"/>
  </w:num>
  <w:num w:numId="322">
    <w:abstractNumId w:val="122"/>
  </w:num>
  <w:num w:numId="323">
    <w:abstractNumId w:val="92"/>
  </w:num>
  <w:num w:numId="324">
    <w:abstractNumId w:val="149"/>
  </w:num>
  <w:num w:numId="325">
    <w:abstractNumId w:val="343"/>
  </w:num>
  <w:num w:numId="326">
    <w:abstractNumId w:val="63"/>
  </w:num>
  <w:num w:numId="327">
    <w:abstractNumId w:val="110"/>
  </w:num>
  <w:num w:numId="328">
    <w:abstractNumId w:val="220"/>
  </w:num>
  <w:num w:numId="329">
    <w:abstractNumId w:val="318"/>
  </w:num>
  <w:num w:numId="330">
    <w:abstractNumId w:val="355"/>
  </w:num>
  <w:num w:numId="331">
    <w:abstractNumId w:val="300"/>
  </w:num>
  <w:num w:numId="332">
    <w:abstractNumId w:val="230"/>
  </w:num>
  <w:num w:numId="333">
    <w:abstractNumId w:val="251"/>
  </w:num>
  <w:num w:numId="334">
    <w:abstractNumId w:val="329"/>
  </w:num>
  <w:num w:numId="335">
    <w:abstractNumId w:val="129"/>
  </w:num>
  <w:num w:numId="336">
    <w:abstractNumId w:val="289"/>
  </w:num>
  <w:num w:numId="337">
    <w:abstractNumId w:val="280"/>
  </w:num>
  <w:num w:numId="338">
    <w:abstractNumId w:val="152"/>
  </w:num>
  <w:num w:numId="339">
    <w:abstractNumId w:val="212"/>
  </w:num>
  <w:num w:numId="340">
    <w:abstractNumId w:val="324"/>
  </w:num>
  <w:num w:numId="341">
    <w:abstractNumId w:val="157"/>
  </w:num>
  <w:num w:numId="342">
    <w:abstractNumId w:val="166"/>
  </w:num>
  <w:num w:numId="343">
    <w:abstractNumId w:val="194"/>
  </w:num>
  <w:num w:numId="344">
    <w:abstractNumId w:val="137"/>
  </w:num>
  <w:num w:numId="345">
    <w:abstractNumId w:val="296"/>
  </w:num>
  <w:num w:numId="346">
    <w:abstractNumId w:val="99"/>
  </w:num>
  <w:num w:numId="347">
    <w:abstractNumId w:val="59"/>
  </w:num>
  <w:num w:numId="348">
    <w:abstractNumId w:val="130"/>
  </w:num>
  <w:num w:numId="349">
    <w:abstractNumId w:val="332"/>
  </w:num>
  <w:num w:numId="350">
    <w:abstractNumId w:val="153"/>
  </w:num>
  <w:num w:numId="351">
    <w:abstractNumId w:val="361"/>
  </w:num>
  <w:num w:numId="352">
    <w:abstractNumId w:val="349"/>
  </w:num>
  <w:num w:numId="353">
    <w:abstractNumId w:val="1"/>
  </w:num>
  <w:num w:numId="354">
    <w:abstractNumId w:val="162"/>
  </w:num>
  <w:num w:numId="355">
    <w:abstractNumId w:val="115"/>
  </w:num>
  <w:num w:numId="356">
    <w:abstractNumId w:val="126"/>
  </w:num>
  <w:num w:numId="357">
    <w:abstractNumId w:val="11"/>
  </w:num>
  <w:num w:numId="358">
    <w:abstractNumId w:val="61"/>
  </w:num>
  <w:num w:numId="359">
    <w:abstractNumId w:val="327"/>
  </w:num>
  <w:num w:numId="360">
    <w:abstractNumId w:val="15"/>
  </w:num>
  <w:num w:numId="361">
    <w:abstractNumId w:val="313"/>
  </w:num>
  <w:num w:numId="362">
    <w:abstractNumId w:val="173"/>
  </w:num>
  <w:num w:numId="363">
    <w:abstractNumId w:val="156"/>
  </w:num>
  <w:num w:numId="364">
    <w:abstractNumId w:val="56"/>
  </w:num>
  <w:num w:numId="365">
    <w:abstractNumId w:val="351"/>
  </w:num>
  <w:num w:numId="366">
    <w:abstractNumId w:val="246"/>
  </w:num>
  <w:num w:numId="367">
    <w:abstractNumId w:val="71"/>
  </w:num>
  <w:num w:numId="368">
    <w:abstractNumId w:val="36"/>
  </w:num>
  <w:num w:numId="369">
    <w:abstractNumId w:val="131"/>
  </w:num>
  <w:num w:numId="370">
    <w:abstractNumId w:val="4"/>
  </w:num>
  <w:num w:numId="371">
    <w:abstractNumId w:val="106"/>
  </w:num>
  <w:num w:numId="372">
    <w:abstractNumId w:val="368"/>
  </w:num>
  <w:num w:numId="373">
    <w:abstractNumId w:val="54"/>
  </w:num>
  <w:num w:numId="374">
    <w:abstractNumId w:val="188"/>
  </w:num>
  <w:num w:numId="375">
    <w:abstractNumId w:val="293"/>
  </w:num>
  <w:num w:numId="376">
    <w:abstractNumId w:val="32"/>
  </w:num>
  <w:num w:numId="377">
    <w:abstractNumId w:val="366"/>
  </w:num>
  <w:num w:numId="378">
    <w:abstractNumId w:val="2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14E86A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2696</Words>
  <Characters>12372</Characters>
  <TotalTime>0</TotalTime>
  <ScaleCrop>false</ScaleCrop>
  <LinksUpToDate>false</LinksUpToDate>
  <CharactersWithSpaces>14657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2026-03-19T05:38:00Z</dcterms:created>
  <dc:creator>Apache POI</dc:creator>
  <cp:lastModifiedBy>WPS_1690009533</cp:lastModifiedBy>
  <dcterms:modified xsi:type="dcterms:W3CDTF">2026-03-19T05:40:12Z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eyJoZGlkIjoiMzc0NWM5NWNmYjZlYWVmZWM0OWYzYzQ2MjU3MDA2MGYiLCJ1c2VySWQiOiIxNTE0NTgwODQxIn0=</vt:lpwstr>
  </property>
  <property fmtid="{D5CDD505-2E9C-101B-9397-08002B2CF9AE}" pid="3" name="KSOProductBuildVer">
    <vt:lpwstr>2052-12.1.0.25225</vt:lpwstr>
  </property>
  <property fmtid="{D5CDD505-2E9C-101B-9397-08002B2CF9AE}" pid="4" name="ICV">
    <vt:lpwstr>836E8A8B59D5492BB824FF6A1659AC40_12</vt:lpwstr>
  </property>
</Properties>
</file>